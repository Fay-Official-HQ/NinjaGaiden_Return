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D729E">
      <w:pPr>
        <w:pStyle w:val="3"/>
      </w:pPr>
      <w:r>
        <w:t>《忍者龙剑传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归来</w:t>
      </w:r>
      <w:r>
        <w:t>》需求文档</w:t>
      </w:r>
    </w:p>
    <w:p w14:paraId="31170036"/>
    <w:p w14:paraId="58112F84"/>
    <w:p w14:paraId="5902CD58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文档用途</w:t>
      </w:r>
      <w:r>
        <w:t>：本文档供 AI 阅读，用于理解完整游戏设计，作为复刻开发的参考基准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本作是参考</w:t>
      </w:r>
      <w:r>
        <w:t>FC 原版《忍者龙剑传III》</w:t>
      </w:r>
      <w:r>
        <w:rPr>
          <w:rFonts w:hint="eastAsia"/>
          <w:lang w:val="en-US" w:eastAsia="zh-CN"/>
        </w:rPr>
        <w:t>进行改版的同人游戏</w:t>
      </w:r>
      <w:r>
        <w:t>。</w:t>
      </w:r>
    </w:p>
    <w:p w14:paraId="4A6632A6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原版信息</w:t>
      </w:r>
      <w:r>
        <w:t>：TECMO 1991年发行，FC/NES平台，横版动作游戏，系列第三作（FC平台最终作）。</w:t>
      </w:r>
    </w:p>
    <w:p w14:paraId="42399A36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日版名称</w:t>
      </w:r>
      <w:r>
        <w:t>：忍者龍剣伝III 黄泉の方舟</w:t>
      </w:r>
    </w:p>
    <w:p w14:paraId="1088D79C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美版名称</w:t>
      </w:r>
      <w:r>
        <w:t>：Ninja Gaiden III: The Ancient Ship of Doom</w:t>
      </w:r>
    </w:p>
    <w:p w14:paraId="5F24A5C4">
      <w:pPr>
        <w:pStyle w:val="169"/>
        <w:pBdr>
          <w:top w:val="single" w:color="CCCCCC" w:sz="8" w:space="0"/>
        </w:pBdr>
        <w:spacing w:after="240"/>
      </w:pPr>
    </w:p>
    <w:p w14:paraId="56C50A6F">
      <w:pPr>
        <w:pStyle w:val="4"/>
      </w:pPr>
      <w:r>
        <w:t>一、游戏概述</w:t>
      </w:r>
    </w:p>
    <w:p w14:paraId="120A28D8">
      <w:pPr>
        <w:pStyle w:val="5"/>
      </w:pPr>
      <w:r>
        <w:t>1.1 游戏类型</w:t>
      </w:r>
    </w:p>
    <w:p w14:paraId="4BB35F9A">
      <w:r>
        <w:t>横版卷轴动作平台游戏（2D Side-Scrolling Action Platformer）。</w:t>
      </w:r>
    </w:p>
    <w:p w14:paraId="60ACDB3B">
      <w:pPr>
        <w:pStyle w:val="5"/>
      </w:pPr>
      <w:r>
        <w:t>1.2 核心特色</w:t>
      </w:r>
    </w:p>
    <w:p w14:paraId="2309E2F6">
      <w:pPr>
        <w:ind w:left="0" w:hanging="142"/>
        <w:rPr>
          <w:rFonts w:ascii="宋体" w:hAnsi="宋体" w:eastAsia="宋体"/>
          <w:color w:val="000000"/>
          <w:sz w:val="22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总体设计采取忍龙之父吉泽雄秀的理念，重视核心爽感、节奏这些。</w:t>
      </w:r>
    </w:p>
    <w:p w14:paraId="36BE9E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共设计</w:t>
      </w:r>
      <w:r>
        <w:t>7大章节，每章有独立的关卡标题和过场动画。</w:t>
      </w:r>
    </w:p>
    <w:p w14:paraId="3FFABB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世界观</w:t>
      </w:r>
      <w:r>
        <w:rPr>
          <w:rFonts w:hint="eastAsia"/>
          <w:lang w:val="en-US" w:eastAsia="zh-CN"/>
        </w:rPr>
        <w:t>采取</w:t>
      </w:r>
      <w:r>
        <w:t>魔幻</w:t>
      </w:r>
      <w:r>
        <w:rPr>
          <w:rFonts w:hint="eastAsia"/>
          <w:lang w:val="en-US" w:eastAsia="zh-CN"/>
        </w:rPr>
        <w:t>和</w:t>
      </w:r>
      <w:r>
        <w:t>科幻</w:t>
      </w:r>
      <w:r>
        <w:rPr>
          <w:rFonts w:hint="eastAsia"/>
          <w:lang w:val="en-US" w:eastAsia="zh-CN"/>
        </w:rPr>
        <w:t>结合</w:t>
      </w:r>
      <w:r>
        <w:t>，</w:t>
      </w:r>
      <w:r>
        <w:rPr>
          <w:rFonts w:hint="eastAsia"/>
          <w:lang w:val="en-US" w:eastAsia="zh-CN"/>
        </w:rPr>
        <w:t>并且加入近几年流行的概念：量子科技、人工智能。</w:t>
      </w:r>
    </w:p>
    <w:p w14:paraId="18BB903D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取消</w:t>
      </w:r>
      <w:r>
        <w:rPr>
          <w:rFonts w:hint="eastAsia"/>
          <w:lang w:val="en-US" w:eastAsia="zh-CN"/>
        </w:rPr>
        <w:t>了FC时代原版的</w:t>
      </w:r>
      <w:r>
        <w:rPr>
          <w:b/>
        </w:rPr>
        <w:t>幻影分身</w:t>
      </w:r>
      <w:r>
        <w:rPr>
          <w:rFonts w:hint="eastAsia"/>
          <w:b/>
          <w:lang w:eastAsia="zh-CN"/>
        </w:rPr>
        <w:t>、</w:t>
      </w:r>
      <w:r>
        <w:rPr>
          <w:b/>
        </w:rPr>
        <w:t>剑刃加长</w:t>
      </w:r>
      <w:r>
        <w:rPr>
          <w:rFonts w:hint="eastAsia"/>
          <w:b w:val="0"/>
          <w:bCs/>
          <w:lang w:val="en-US" w:eastAsia="zh-CN"/>
        </w:rPr>
        <w:t>忍术，只保留4种原版忍术：回旋手里剑、火球、火焰、</w:t>
      </w:r>
      <w:r>
        <w:t>菱形刀片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作为常驻忍术一开始就提供给角色使用，可以随时切换忍术。</w:t>
      </w:r>
    </w:p>
    <w:p w14:paraId="5AFDD9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难度</w:t>
      </w:r>
      <w:r>
        <w:rPr>
          <w:rFonts w:hint="eastAsia"/>
          <w:lang w:val="en-US" w:eastAsia="zh-CN"/>
        </w:rPr>
        <w:t>提升</w:t>
      </w:r>
      <w:r>
        <w:t>，操作流畅，</w:t>
      </w:r>
      <w:r>
        <w:rPr>
          <w:rFonts w:hint="eastAsia"/>
          <w:lang w:val="en-US" w:eastAsia="zh-CN"/>
        </w:rPr>
        <w:t>爬墙方面，</w:t>
      </w:r>
      <w:r>
        <w:t>可</w:t>
      </w:r>
      <w:r>
        <w:rPr>
          <w:rFonts w:hint="eastAsia"/>
          <w:lang w:val="en-US" w:eastAsia="zh-CN"/>
        </w:rPr>
        <w:t>同原版3代一样</w:t>
      </w:r>
      <w:r>
        <w:t>直接攀上平台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也可以</w:t>
      </w:r>
      <w:r>
        <w:t>反身跳</w:t>
      </w:r>
      <w:r>
        <w:rPr>
          <w:rFonts w:hint="eastAsia"/>
          <w:lang w:val="en-US" w:eastAsia="zh-CN"/>
        </w:rPr>
        <w:t>上平台</w:t>
      </w:r>
      <w:r>
        <w:t>）。</w:t>
      </w:r>
    </w:p>
    <w:p w14:paraId="49E2F561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角色保留原版的HP、MP（忍术）系统，保留吃红色忍、蓝色忍回复忍术的设定，去掉卷轴。</w:t>
      </w:r>
    </w:p>
    <w:p w14:paraId="431FC7CE">
      <w:pPr>
        <w:ind w:left="0" w:hanging="142"/>
        <w:rPr>
          <w:rFonts w:hint="eastAsia"/>
          <w:color w:val="000000"/>
          <w:sz w:val="22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新加入TP系统和新的攻击方式：剑术，区别于原版的只有水平穿刺攻击，玩家按下L进入剑术姿势，然后按下不同方向键释放不同的剑术，需要消耗TP。剑术可以在地面、空中释放，在空中可以直接释放忍术，不进入剑术备战姿势。</w:t>
      </w:r>
    </w:p>
    <w:p w14:paraId="35194FB4">
      <w:pPr>
        <w:ind w:left="0" w:hanging="142"/>
        <w:rPr>
          <w:rFonts w:hint="default" w:eastAsia="宋体"/>
          <w:color w:val="000000"/>
          <w:sz w:val="22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核心爽感和游戏性：一刀秒杀、快速反应、割草、怀旧</w:t>
      </w:r>
    </w:p>
    <w:p w14:paraId="19A2476D">
      <w:pPr>
        <w:ind w:left="0" w:hanging="142"/>
        <w:rPr>
          <w:rFonts w:hint="default"/>
          <w:color w:val="000000"/>
          <w:sz w:val="22"/>
          <w:lang w:val="en-US" w:eastAsia="zh-CN"/>
        </w:rPr>
      </w:pPr>
    </w:p>
    <w:p w14:paraId="2B2F08D8">
      <w:pPr>
        <w:pStyle w:val="5"/>
      </w:pPr>
      <w:r>
        <w:t>1.3 故事梗概</w:t>
      </w:r>
    </w:p>
    <w:p w14:paraId="40EA534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故事架空于原版2代和3代，主角是隼龙，写一个全新的故事，但是要遵循吉泽雄秀的理念：“剧情要服务于游戏性”，架空时代，先完成游戏开发，不准备加入具体剧情。</w:t>
      </w:r>
    </w:p>
    <w:p w14:paraId="3C84F95F">
      <w:pPr>
        <w:pStyle w:val="169"/>
        <w:pBdr>
          <w:top w:val="single" w:color="CCCCCC" w:sz="8" w:space="0"/>
        </w:pBdr>
        <w:spacing w:after="240"/>
      </w:pPr>
    </w:p>
    <w:p w14:paraId="5C891771">
      <w:pPr>
        <w:pStyle w:val="4"/>
      </w:pPr>
      <w:r>
        <w:t>二、操作与输入</w:t>
      </w:r>
    </w:p>
    <w:p w14:paraId="205F9325">
      <w:pPr>
        <w:pStyle w:val="5"/>
        <w:rPr>
          <w:b/>
          <w:bCs/>
        </w:rPr>
      </w:pPr>
      <w:r>
        <w:t xml:space="preserve">2.1 </w:t>
      </w:r>
      <w:r>
        <w:rPr>
          <w:rFonts w:hint="eastAsia" w:eastAsia="宋体"/>
          <w:lang w:val="en-US" w:eastAsia="zh-CN"/>
        </w:rPr>
        <w:t>输入</w:t>
      </w:r>
      <w:r>
        <w:t>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DCAA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DD1143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按键</w:t>
            </w:r>
          </w:p>
        </w:tc>
        <w:tc>
          <w:tcPr>
            <w:tcW w:w="2771" w:type="dxa"/>
            <w:shd w:val="clear" w:color="auto" w:fill="F2F2F2"/>
          </w:tcPr>
          <w:p w14:paraId="70E50B75">
            <w:pPr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名称</w:t>
            </w:r>
          </w:p>
        </w:tc>
        <w:tc>
          <w:tcPr>
            <w:tcW w:w="2771" w:type="dxa"/>
            <w:shd w:val="clear" w:color="auto" w:fill="F2F2F2"/>
          </w:tcPr>
          <w:p w14:paraId="14D01A1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04B72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771" w:type="dxa"/>
          </w:tcPr>
          <w:p w14:paraId="1CF19957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</w:p>
        </w:tc>
        <w:tc>
          <w:tcPr>
            <w:tcW w:w="2771" w:type="dxa"/>
          </w:tcPr>
          <w:p w14:paraId="3F5DC3E1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nav_up</w:t>
            </w:r>
          </w:p>
        </w:tc>
        <w:tc>
          <w:tcPr>
            <w:tcW w:w="2771" w:type="dxa"/>
          </w:tcPr>
          <w:p w14:paraId="4DA25209">
            <w:pPr>
              <w:jc w:val="left"/>
            </w:pPr>
            <w:r>
              <w:t>贴墙时按住上即可攀爬</w:t>
            </w:r>
          </w:p>
        </w:tc>
      </w:tr>
      <w:tr w14:paraId="5C3F6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5650D7D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2771" w:type="dxa"/>
          </w:tcPr>
          <w:p w14:paraId="22569DF9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nav_down</w:t>
            </w:r>
          </w:p>
        </w:tc>
        <w:tc>
          <w:tcPr>
            <w:tcW w:w="2771" w:type="dxa"/>
          </w:tcPr>
          <w:p w14:paraId="78A1182B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下蹲时可以普通攻击</w:t>
            </w:r>
          </w:p>
        </w:tc>
      </w:tr>
      <w:tr w14:paraId="3312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DDB6AC1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A/D</w:t>
            </w:r>
          </w:p>
        </w:tc>
        <w:tc>
          <w:tcPr>
            <w:tcW w:w="2771" w:type="dxa"/>
          </w:tcPr>
          <w:p w14:paraId="02C72DDC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nav_left/nav_right</w:t>
            </w:r>
          </w:p>
        </w:tc>
        <w:tc>
          <w:tcPr>
            <w:tcW w:w="2771" w:type="dxa"/>
          </w:tcPr>
          <w:p w14:paraId="33D19D6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左和右移动</w:t>
            </w:r>
          </w:p>
        </w:tc>
      </w:tr>
      <w:tr w14:paraId="1F6D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B004EB1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</w:p>
        </w:tc>
        <w:tc>
          <w:tcPr>
            <w:tcW w:w="2771" w:type="dxa"/>
          </w:tcPr>
          <w:p w14:paraId="5FD55CCE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jump</w:t>
            </w:r>
          </w:p>
        </w:tc>
        <w:tc>
          <w:tcPr>
            <w:tcW w:w="2771" w:type="dxa"/>
          </w:tcPr>
          <w:p w14:paraId="300716D0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在空中可以攻击、释放忍术、释放部分剑术</w:t>
            </w:r>
          </w:p>
        </w:tc>
      </w:tr>
      <w:tr w14:paraId="3B25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F8B60BD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</w:t>
            </w:r>
          </w:p>
        </w:tc>
        <w:tc>
          <w:tcPr>
            <w:tcW w:w="2771" w:type="dxa"/>
          </w:tcPr>
          <w:p w14:paraId="6AA0E32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attack</w:t>
            </w:r>
          </w:p>
        </w:tc>
        <w:tc>
          <w:tcPr>
            <w:tcW w:w="2771" w:type="dxa"/>
          </w:tcPr>
          <w:p w14:paraId="3EA15A8B">
            <w:pPr>
              <w:jc w:val="left"/>
            </w:pPr>
            <w:r>
              <w:t>使用龙剑近战攻击</w:t>
            </w:r>
          </w:p>
        </w:tc>
      </w:tr>
      <w:tr w14:paraId="5CC7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461312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  <w:tc>
          <w:tcPr>
            <w:tcW w:w="2771" w:type="dxa"/>
          </w:tcPr>
          <w:p w14:paraId="38B93AB3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special_move</w:t>
            </w:r>
          </w:p>
        </w:tc>
        <w:tc>
          <w:tcPr>
            <w:tcW w:w="2771" w:type="dxa"/>
          </w:tcPr>
          <w:p w14:paraId="555E99AF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剑术动作</w:t>
            </w:r>
          </w:p>
        </w:tc>
      </w:tr>
      <w:tr w14:paraId="0CCF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E4F820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U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36CBAEF2">
            <w:pPr>
              <w:jc w:val="left"/>
              <w:rPr>
                <w:rFonts w:ascii="宋体" w:hAnsi="宋体" w:eastAsia="宋体" w:cstheme="minorBid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ninjutsu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4C73D4DD">
            <w:pPr>
              <w:jc w:val="left"/>
              <w:rPr>
                <w:rFonts w:ascii="宋体" w:hAnsi="宋体" w:eastAsia="宋体" w:cstheme="minorBidi"/>
                <w:color w:val="000000"/>
                <w:sz w:val="22"/>
                <w:szCs w:val="22"/>
                <w:lang w:val="en-US" w:eastAsia="en-US" w:bidi="ar-SA"/>
              </w:rPr>
            </w:pPr>
            <w:r>
              <w:t>消耗忍术值释放当前装备的忍术</w:t>
            </w:r>
          </w:p>
        </w:tc>
      </w:tr>
      <w:tr w14:paraId="48DA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9AAA8A5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08DC0D94">
            <w:pPr>
              <w:jc w:val="left"/>
              <w:rPr>
                <w:rFonts w:hint="eastAsia" w:ascii="宋体" w:hAnsi="宋体" w:eastAsia="宋体" w:cstheme="minorBidi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switch_ninjutsu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7DCBA238">
            <w:pPr>
              <w:jc w:val="left"/>
              <w:rPr>
                <w:rFonts w:hint="default" w:ascii="宋体" w:hAnsi="宋体" w:eastAsia="宋体" w:cstheme="minorBidi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000000"/>
                <w:sz w:val="22"/>
                <w:szCs w:val="22"/>
                <w:lang w:val="en-US" w:eastAsia="zh-CN" w:bidi="ar-SA"/>
              </w:rPr>
              <w:t>切换忍术</w:t>
            </w:r>
          </w:p>
        </w:tc>
      </w:tr>
      <w:tr w14:paraId="2413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49F9D34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3211FD10">
            <w:pPr>
              <w:jc w:val="left"/>
              <w:rPr>
                <w:rFonts w:hint="eastAsia" w:ascii="宋体" w:hAnsi="宋体" w:eastAsia="宋体" w:cstheme="minorBidi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finishing_move</w:t>
            </w:r>
          </w:p>
        </w:tc>
        <w:tc>
          <w:tcPr>
            <w:tcW w:w="2771" w:type="dxa"/>
            <w:shd w:val="clear" w:color="auto" w:fill="auto"/>
            <w:vAlign w:val="top"/>
          </w:tcPr>
          <w:p w14:paraId="757DA54D">
            <w:pPr>
              <w:jc w:val="left"/>
              <w:rPr>
                <w:rFonts w:hint="default" w:ascii="宋体" w:hAnsi="宋体" w:eastAsia="宋体" w:cstheme="minorBidi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000000"/>
                <w:sz w:val="22"/>
                <w:szCs w:val="22"/>
                <w:lang w:val="en-US" w:eastAsia="zh-CN" w:bidi="ar-SA"/>
              </w:rPr>
              <w:t>释放必杀技：真龙华闪</w:t>
            </w:r>
          </w:p>
        </w:tc>
      </w:tr>
      <w:tr w14:paraId="7F8F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02DFECC">
            <w:pPr>
              <w:jc w:val="left"/>
            </w:pPr>
          </w:p>
        </w:tc>
        <w:tc>
          <w:tcPr>
            <w:tcW w:w="2771" w:type="dxa"/>
          </w:tcPr>
          <w:p w14:paraId="1A82EC8A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771" w:type="dxa"/>
          </w:tcPr>
          <w:p w14:paraId="429D3B8F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149A27A9"/>
    <w:p w14:paraId="4BBE3C9A">
      <w:pPr>
        <w:pStyle w:val="5"/>
      </w:pPr>
      <w:r>
        <w:t>2.2 操作细节</w:t>
      </w:r>
    </w:p>
    <w:p w14:paraId="1399F3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攀爬</w:t>
      </w:r>
      <w:r>
        <w:t>：主角贴墙时按住"上"即可在墙壁上攀爬，可在墙上停留。</w:t>
      </w:r>
    </w:p>
    <w:p w14:paraId="4F1C9E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反墙跳</w:t>
      </w:r>
      <w:r>
        <w:t>：在墙上按跳跃键可反方向跳出。</w:t>
      </w:r>
    </w:p>
    <w:p w14:paraId="374429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平台翻越</w:t>
      </w:r>
      <w:r>
        <w:t>：面向平台边缘按住方向键+跳跃即可翻上平台（三代优化，无需反身跳）。</w:t>
      </w:r>
    </w:p>
    <w:p w14:paraId="4D1F36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悬挂</w:t>
      </w:r>
      <w:r>
        <w:t>：在移动平台下方按"下+A"可悬挂在平台底部。</w:t>
      </w:r>
    </w:p>
    <w:p w14:paraId="0F98783A">
      <w:pPr>
        <w:pStyle w:val="169"/>
        <w:pBdr>
          <w:top w:val="single" w:color="CCCCCC" w:sz="8" w:space="0"/>
        </w:pBdr>
        <w:spacing w:after="240"/>
      </w:pPr>
    </w:p>
    <w:p w14:paraId="32954522">
      <w:pPr>
        <w:pStyle w:val="4"/>
      </w:pPr>
      <w:r>
        <w:t>三、数值系统</w:t>
      </w:r>
    </w:p>
    <w:p w14:paraId="4D85A0CB">
      <w:pPr>
        <w:pStyle w:val="5"/>
      </w:pPr>
      <w:r>
        <w:t>3.1 生命值（HP）</w:t>
      </w:r>
    </w:p>
    <w:p w14:paraId="1A3EBAF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HP上限：16格（初始满值）</w:t>
      </w:r>
    </w:p>
    <w:p w14:paraId="598B33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HP显示：屏幕</w:t>
      </w:r>
      <w:r>
        <w:rPr>
          <w:rFonts w:hint="eastAsia"/>
          <w:lang w:val="en-US" w:eastAsia="zh-CN"/>
        </w:rPr>
        <w:t>顶部</w:t>
      </w:r>
      <w:r>
        <w:t>以格数显示</w:t>
      </w:r>
    </w:p>
    <w:p w14:paraId="5205A8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受到伤害扣减格数，扣完即死亡</w:t>
      </w:r>
    </w:p>
    <w:p w14:paraId="6C670A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伤害值参考：</w:t>
      </w:r>
    </w:p>
    <w:p w14:paraId="3E44341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敌人</w:t>
      </w:r>
      <w:r>
        <w:rPr>
          <w:rFonts w:hint="eastAsia"/>
          <w:lang w:val="en-US" w:eastAsia="zh-CN"/>
        </w:rPr>
        <w:t>攻击</w:t>
      </w:r>
      <w:r>
        <w:t>/接触伤害：1-2格</w:t>
      </w:r>
    </w:p>
    <w:p w14:paraId="421B9E9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尖刺/电网/陷阱：3格</w:t>
      </w:r>
    </w:p>
    <w:p w14:paraId="3A04A79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BOSS攻击：1-3格不等</w:t>
      </w:r>
    </w:p>
    <w:p w14:paraId="20F45765">
      <w:pPr>
        <w:pStyle w:val="5"/>
      </w:pPr>
      <w:r>
        <w:t>3.2 生命数</w:t>
      </w:r>
    </w:p>
    <w:p w14:paraId="4D198B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初始3条命</w:t>
      </w:r>
    </w:p>
    <w:p w14:paraId="2FB6D6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可通过拾取</w:t>
      </w:r>
      <w:r>
        <w:rPr>
          <w:rFonts w:hint="eastAsia"/>
          <w:lang w:eastAsia="zh-CN"/>
        </w:rPr>
        <w:t>“</w:t>
      </w:r>
      <w:r>
        <w:t>忍者头像</w:t>
      </w:r>
      <w:r>
        <w:rPr>
          <w:rFonts w:hint="eastAsia"/>
          <w:lang w:eastAsia="zh-CN"/>
        </w:rPr>
        <w:t>”</w:t>
      </w:r>
      <w:r>
        <w:t>增加</w:t>
      </w:r>
    </w:p>
    <w:p w14:paraId="3EBA71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无限接关，接关后从当前小节开始</w:t>
      </w:r>
    </w:p>
    <w:p w14:paraId="187DD6A8">
      <w:pPr>
        <w:pStyle w:val="5"/>
      </w:pPr>
      <w:r>
        <w:t>3.3 忍术值</w:t>
      </w:r>
    </w:p>
    <w:p w14:paraId="19407D53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上限：</w:t>
      </w:r>
      <w:r>
        <w:rPr>
          <w:rFonts w:hint="eastAsia"/>
          <w:lang w:val="en-US" w:eastAsia="zh-CN"/>
        </w:rPr>
        <w:t>100</w:t>
      </w:r>
    </w:p>
    <w:p w14:paraId="72528B0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使用忍术消耗对应数值</w:t>
      </w:r>
    </w:p>
    <w:p w14:paraId="16AAE9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拾取蓝色忍者图标+10，红色忍者图标补满</w:t>
      </w:r>
    </w:p>
    <w:p w14:paraId="4880CB67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过关后忍术值保留前一关的数值</w:t>
      </w:r>
    </w:p>
    <w:p w14:paraId="58F447C1">
      <w:pPr>
        <w:pStyle w:val="5"/>
      </w:pPr>
      <w:r>
        <w:t>3.4 关卡计时</w:t>
      </w:r>
    </w:p>
    <w:p w14:paraId="37B69DA6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每关画面右上方有个计时器，用来记录玩家通关时间</w:t>
      </w:r>
    </w:p>
    <w:p w14:paraId="2BBF6485">
      <w:pPr>
        <w:ind w:left="0" w:hanging="142"/>
        <w:rPr>
          <w:rFonts w:hint="eastAsia"/>
          <w:color w:val="000000"/>
          <w:sz w:val="22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每关结束时显示结算页面，显示这一关的通关时间</w:t>
      </w:r>
    </w:p>
    <w:p w14:paraId="4853F54F">
      <w:pPr>
        <w:ind w:left="0" w:hanging="142"/>
        <w:rPr>
          <w:rFonts w:hint="eastAsia"/>
          <w:color w:val="000000"/>
          <w:sz w:val="22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通关后有一个总通关时间排行榜</w:t>
      </w:r>
    </w:p>
    <w:p w14:paraId="118420E5">
      <w:pPr>
        <w:ind w:left="0" w:hanging="142"/>
        <w:rPr>
          <w:rFonts w:hint="default" w:eastAsia="宋体"/>
          <w:color w:val="000000"/>
          <w:sz w:val="22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剧情动画阶段不计入时间</w:t>
      </w:r>
    </w:p>
    <w:p w14:paraId="5431434B">
      <w:pPr>
        <w:pStyle w:val="169"/>
        <w:pBdr>
          <w:top w:val="single" w:color="CCCCCC" w:sz="8" w:space="0"/>
        </w:pBdr>
        <w:spacing w:after="240"/>
      </w:pPr>
    </w:p>
    <w:p w14:paraId="1BE9D981">
      <w:pPr>
        <w:pStyle w:val="4"/>
      </w:pPr>
      <w:r>
        <w:t>四、道具系统</w:t>
      </w:r>
    </w:p>
    <w:p w14:paraId="7CD0B92B">
      <w:pPr>
        <w:pStyle w:val="5"/>
      </w:pPr>
      <w:r>
        <w:t>4.1 消耗品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8AD5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1D82B77">
            <w:pPr>
              <w:jc w:val="left"/>
            </w:pPr>
            <w:r>
              <w:rPr>
                <w:b/>
              </w:rPr>
              <w:t>道具</w:t>
            </w:r>
          </w:p>
        </w:tc>
        <w:tc>
          <w:tcPr>
            <w:tcW w:w="2771" w:type="dxa"/>
            <w:shd w:val="clear" w:color="auto" w:fill="F2F2F2"/>
          </w:tcPr>
          <w:p w14:paraId="064352DB">
            <w:pPr>
              <w:jc w:val="left"/>
            </w:pPr>
            <w:r>
              <w:rPr>
                <w:b/>
              </w:rPr>
              <w:t>图标描述</w:t>
            </w:r>
          </w:p>
        </w:tc>
        <w:tc>
          <w:tcPr>
            <w:tcW w:w="2771" w:type="dxa"/>
            <w:shd w:val="clear" w:color="auto" w:fill="F2F2F2"/>
          </w:tcPr>
          <w:p w14:paraId="13BE4106">
            <w:pPr>
              <w:jc w:val="left"/>
            </w:pPr>
            <w:r>
              <w:rPr>
                <w:b/>
              </w:rPr>
              <w:t>效果</w:t>
            </w:r>
          </w:p>
        </w:tc>
      </w:tr>
      <w:tr w14:paraId="087C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75B4E9">
            <w:pPr>
              <w:jc w:val="left"/>
            </w:pPr>
            <w:r>
              <w:t>蓝色忍</w:t>
            </w:r>
          </w:p>
        </w:tc>
        <w:tc>
          <w:tcPr>
            <w:tcW w:w="2771" w:type="dxa"/>
          </w:tcPr>
          <w:p w14:paraId="178681C4">
            <w:pPr>
              <w:jc w:val="left"/>
            </w:pPr>
            <w:r>
              <w:t>蓝色忍者图标</w:t>
            </w:r>
          </w:p>
        </w:tc>
        <w:tc>
          <w:tcPr>
            <w:tcW w:w="2771" w:type="dxa"/>
          </w:tcPr>
          <w:p w14:paraId="5EAEEA36">
            <w:pPr>
              <w:jc w:val="left"/>
            </w:pPr>
            <w:r>
              <w:t>忍术值+10</w:t>
            </w:r>
          </w:p>
        </w:tc>
      </w:tr>
      <w:tr w14:paraId="1A98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4E55248">
            <w:pPr>
              <w:jc w:val="left"/>
            </w:pPr>
            <w:r>
              <w:t>红色忍</w:t>
            </w:r>
          </w:p>
        </w:tc>
        <w:tc>
          <w:tcPr>
            <w:tcW w:w="2771" w:type="dxa"/>
          </w:tcPr>
          <w:p w14:paraId="214845DD">
            <w:pPr>
              <w:jc w:val="left"/>
            </w:pPr>
            <w:r>
              <w:t>红色忍者图标</w:t>
            </w:r>
          </w:p>
        </w:tc>
        <w:tc>
          <w:tcPr>
            <w:tcW w:w="2771" w:type="dxa"/>
          </w:tcPr>
          <w:p w14:paraId="6ABA2346">
            <w:pPr>
              <w:jc w:val="left"/>
            </w:pPr>
            <w:r>
              <w:t>忍术值补满</w:t>
            </w:r>
          </w:p>
        </w:tc>
      </w:tr>
      <w:tr w14:paraId="0F6A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DF4F137">
            <w:pPr>
              <w:jc w:val="left"/>
            </w:pPr>
            <w:r>
              <w:t>血壶</w:t>
            </w:r>
          </w:p>
        </w:tc>
        <w:tc>
          <w:tcPr>
            <w:tcW w:w="2771" w:type="dxa"/>
          </w:tcPr>
          <w:p w14:paraId="328ADFF7">
            <w:pPr>
              <w:jc w:val="left"/>
            </w:pPr>
            <w:r>
              <w:t>红色壶</w:t>
            </w:r>
          </w:p>
        </w:tc>
        <w:tc>
          <w:tcPr>
            <w:tcW w:w="2771" w:type="dxa"/>
          </w:tcPr>
          <w:p w14:paraId="0BBA8F81">
            <w:pPr>
              <w:jc w:val="left"/>
            </w:pPr>
            <w:r>
              <w:t>HP恢复6格</w:t>
            </w:r>
          </w:p>
        </w:tc>
      </w:tr>
      <w:tr w14:paraId="61EB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59B8028">
            <w:pPr>
              <w:jc w:val="left"/>
            </w:pPr>
            <w:r>
              <w:t>忍者头像</w:t>
            </w:r>
          </w:p>
        </w:tc>
        <w:tc>
          <w:tcPr>
            <w:tcW w:w="2771" w:type="dxa"/>
          </w:tcPr>
          <w:p w14:paraId="0FD36B35">
            <w:pPr>
              <w:jc w:val="left"/>
            </w:pPr>
            <w:r>
              <w:t>隼龙头像</w:t>
            </w:r>
          </w:p>
        </w:tc>
        <w:tc>
          <w:tcPr>
            <w:tcW w:w="2771" w:type="dxa"/>
          </w:tcPr>
          <w:p w14:paraId="66B7E3FE">
            <w:pPr>
              <w:jc w:val="left"/>
            </w:pPr>
            <w:r>
              <w:t>增加1条命</w:t>
            </w:r>
          </w:p>
        </w:tc>
      </w:tr>
    </w:tbl>
    <w:p w14:paraId="1FDCF8EC"/>
    <w:p w14:paraId="3E1E8CAC">
      <w:pPr>
        <w:pStyle w:val="5"/>
      </w:pPr>
      <w:r>
        <w:t>4.2 忍术（副武器）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DEB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35B77491">
            <w:pPr>
              <w:jc w:val="left"/>
            </w:pPr>
            <w:r>
              <w:rPr>
                <w:b/>
              </w:rPr>
              <w:t>忍术名称</w:t>
            </w:r>
          </w:p>
        </w:tc>
        <w:tc>
          <w:tcPr>
            <w:tcW w:w="2078" w:type="dxa"/>
            <w:shd w:val="clear" w:color="auto" w:fill="F2F2F2"/>
          </w:tcPr>
          <w:p w14:paraId="41868A1A">
            <w:pPr>
              <w:jc w:val="left"/>
            </w:pPr>
            <w:r>
              <w:rPr>
                <w:b/>
              </w:rPr>
              <w:t>图标</w:t>
            </w:r>
          </w:p>
        </w:tc>
        <w:tc>
          <w:tcPr>
            <w:tcW w:w="2078" w:type="dxa"/>
            <w:shd w:val="clear" w:color="auto" w:fill="F2F2F2"/>
          </w:tcPr>
          <w:p w14:paraId="5275B489">
            <w:pPr>
              <w:jc w:val="left"/>
            </w:pPr>
            <w:r>
              <w:rPr>
                <w:b/>
              </w:rPr>
              <w:t>消耗</w:t>
            </w:r>
          </w:p>
        </w:tc>
        <w:tc>
          <w:tcPr>
            <w:tcW w:w="2078" w:type="dxa"/>
            <w:shd w:val="clear" w:color="auto" w:fill="F2F2F2"/>
          </w:tcPr>
          <w:p w14:paraId="08D308FF">
            <w:pPr>
              <w:jc w:val="left"/>
            </w:pPr>
            <w:r>
              <w:rPr>
                <w:b/>
              </w:rPr>
              <w:t>效果</w:t>
            </w:r>
          </w:p>
        </w:tc>
      </w:tr>
      <w:tr w14:paraId="10C8E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E297CFE">
            <w:pPr>
              <w:jc w:val="left"/>
            </w:pPr>
            <w:r>
              <w:t>火球</w:t>
            </w:r>
          </w:p>
        </w:tc>
        <w:tc>
          <w:tcPr>
            <w:tcW w:w="2078" w:type="dxa"/>
          </w:tcPr>
          <w:p w14:paraId="06E9812E">
            <w:pPr>
              <w:jc w:val="left"/>
            </w:pPr>
            <w:r>
              <w:t>红色火球</w:t>
            </w:r>
          </w:p>
        </w:tc>
        <w:tc>
          <w:tcPr>
            <w:tcW w:w="2078" w:type="dxa"/>
          </w:tcPr>
          <w:p w14:paraId="48065D64">
            <w:pPr>
              <w:jc w:val="left"/>
            </w:pPr>
            <w:r>
              <w:t>8</w:t>
            </w:r>
          </w:p>
        </w:tc>
        <w:tc>
          <w:tcPr>
            <w:tcW w:w="2078" w:type="dxa"/>
          </w:tcPr>
          <w:p w14:paraId="2A4FEFB5">
            <w:pPr>
              <w:jc w:val="left"/>
            </w:pPr>
            <w:r>
              <w:t>向斜前下方发射3枚火球</w:t>
            </w:r>
          </w:p>
        </w:tc>
      </w:tr>
      <w:tr w14:paraId="49F40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A6DD5D3">
            <w:pPr>
              <w:jc w:val="left"/>
            </w:pPr>
            <w:r>
              <w:t>火焰</w:t>
            </w:r>
          </w:p>
        </w:tc>
        <w:tc>
          <w:tcPr>
            <w:tcW w:w="2078" w:type="dxa"/>
          </w:tcPr>
          <w:p w14:paraId="05C0B7BF">
            <w:pPr>
              <w:jc w:val="left"/>
            </w:pPr>
            <w:r>
              <w:t>红色火团</w:t>
            </w:r>
          </w:p>
        </w:tc>
        <w:tc>
          <w:tcPr>
            <w:tcW w:w="2078" w:type="dxa"/>
          </w:tcPr>
          <w:p w14:paraId="4C1C991C">
            <w:pPr>
              <w:jc w:val="left"/>
            </w:pPr>
            <w:r>
              <w:t>8</w:t>
            </w:r>
          </w:p>
        </w:tc>
        <w:tc>
          <w:tcPr>
            <w:tcW w:w="2078" w:type="dxa"/>
          </w:tcPr>
          <w:p w14:paraId="11048135">
            <w:pPr>
              <w:jc w:val="left"/>
            </w:pPr>
            <w:r>
              <w:t>向斜前上方发射3枚火团</w:t>
            </w:r>
          </w:p>
        </w:tc>
      </w:tr>
      <w:tr w14:paraId="13D77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7463DF9">
            <w:pPr>
              <w:jc w:val="left"/>
            </w:pPr>
            <w:r>
              <w:t>菱形刀片</w:t>
            </w:r>
          </w:p>
        </w:tc>
        <w:tc>
          <w:tcPr>
            <w:tcW w:w="2078" w:type="dxa"/>
          </w:tcPr>
          <w:p w14:paraId="0EEC253B">
            <w:pPr>
              <w:jc w:val="left"/>
            </w:pPr>
            <w:r>
              <w:t>菱形刃</w:t>
            </w:r>
          </w:p>
        </w:tc>
        <w:tc>
          <w:tcPr>
            <w:tcW w:w="2078" w:type="dxa"/>
          </w:tcPr>
          <w:p w14:paraId="09B2F6E1">
            <w:pPr>
              <w:jc w:val="left"/>
            </w:pPr>
            <w:r>
              <w:t>10</w:t>
            </w:r>
          </w:p>
        </w:tc>
        <w:tc>
          <w:tcPr>
            <w:tcW w:w="2078" w:type="dxa"/>
          </w:tcPr>
          <w:p w14:paraId="798D9ED1">
            <w:pPr>
              <w:jc w:val="left"/>
            </w:pPr>
            <w:r>
              <w:t>竖直方向上下同时攻击</w:t>
            </w:r>
          </w:p>
        </w:tc>
      </w:tr>
      <w:tr w14:paraId="3B56D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B9EF077">
            <w:pPr>
              <w:jc w:val="left"/>
            </w:pPr>
            <w:r>
              <w:t>红色手里剑</w:t>
            </w:r>
          </w:p>
        </w:tc>
        <w:tc>
          <w:tcPr>
            <w:tcW w:w="2078" w:type="dxa"/>
          </w:tcPr>
          <w:p w14:paraId="20528581">
            <w:pPr>
              <w:jc w:val="left"/>
            </w:pPr>
            <w:r>
              <w:t>红色飞镖</w:t>
            </w:r>
          </w:p>
        </w:tc>
        <w:tc>
          <w:tcPr>
            <w:tcW w:w="2078" w:type="dxa"/>
          </w:tcPr>
          <w:p w14:paraId="01571CB8">
            <w:pPr>
              <w:jc w:val="left"/>
            </w:pPr>
            <w:r>
              <w:t>10</w:t>
            </w:r>
          </w:p>
        </w:tc>
        <w:tc>
          <w:tcPr>
            <w:tcW w:w="2078" w:type="dxa"/>
          </w:tcPr>
          <w:p w14:paraId="390C4728">
            <w:pPr>
              <w:jc w:val="left"/>
            </w:pPr>
            <w:r>
              <w:t>直线飞行，具有贯穿性，可被回收</w:t>
            </w:r>
          </w:p>
        </w:tc>
      </w:tr>
    </w:tbl>
    <w:p w14:paraId="45E1E6B6"/>
    <w:p w14:paraId="597DBC48">
      <w:r>
        <w:rPr>
          <w:b/>
        </w:rPr>
        <w:t>忍术使用规则：</w:t>
      </w:r>
    </w:p>
    <w:p w14:paraId="714AC3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同一时间只能装备1种忍术</w:t>
      </w:r>
    </w:p>
    <w:p w14:paraId="403F85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切换</w:t>
      </w:r>
      <w:r>
        <w:t>忍术会替换当前装备的忍术</w:t>
      </w:r>
    </w:p>
    <w:p w14:paraId="113E44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lang w:val="en-US" w:eastAsia="zh-CN"/>
        </w:rPr>
        <w:t>按下忍术键（默认U）</w:t>
      </w:r>
      <w:r>
        <w:t>释放当前忍术</w:t>
      </w:r>
    </w:p>
    <w:p w14:paraId="157CBA7C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忍术可以在地面、空中、悬挂、爬墙状态使用</w:t>
      </w:r>
    </w:p>
    <w:p w14:paraId="4E18E503">
      <w:pPr>
        <w:pStyle w:val="5"/>
      </w:pPr>
      <w:r>
        <w:t>4.3 剑</w:t>
      </w:r>
      <w:r>
        <w:rPr>
          <w:rFonts w:hint="eastAsia" w:eastAsia="宋体"/>
          <w:lang w:val="en-US" w:eastAsia="zh-CN"/>
        </w:rPr>
        <w:t>术系统（TP系统）</w:t>
      </w:r>
    </w:p>
    <w:p w14:paraId="649C5865">
      <w:pPr>
        <w:ind w:left="0" w:hanging="142"/>
        <w:rPr>
          <w:rFonts w:hint="eastAsia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</w:t>
      </w:r>
      <w:r>
        <w:rPr>
          <w:rFonts w:hint="eastAsia"/>
          <w:lang w:val="en-US" w:eastAsia="zh-CN"/>
        </w:rPr>
        <w:t>改版系统，默认按键是L，按下进入剑术姿势，按下对应方向键释放剑术。</w:t>
      </w:r>
    </w:p>
    <w:p w14:paraId="2CD0670B">
      <w:pPr>
        <w:ind w:left="0" w:hanging="142"/>
        <w:rPr>
          <w:rFonts w:hint="eastAsia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lang w:val="en-US" w:eastAsia="zh-CN"/>
        </w:rPr>
        <w:t>消耗数值统一是10，每个剑术CD时间5秒。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57553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2" w:type="dxa"/>
            <w:shd w:val="clear" w:color="auto" w:fill="F2F2F2"/>
          </w:tcPr>
          <w:p w14:paraId="62B724FB">
            <w:pPr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按键</w:t>
            </w:r>
          </w:p>
        </w:tc>
        <w:tc>
          <w:tcPr>
            <w:tcW w:w="2132" w:type="dxa"/>
            <w:shd w:val="clear" w:color="auto" w:fill="F2F2F2"/>
          </w:tcPr>
          <w:p w14:paraId="6181131E">
            <w:pPr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剑术</w:t>
            </w:r>
          </w:p>
        </w:tc>
        <w:tc>
          <w:tcPr>
            <w:tcW w:w="2132" w:type="dxa"/>
            <w:shd w:val="clear" w:color="auto" w:fill="F2F2F2"/>
          </w:tcPr>
          <w:p w14:paraId="79EC7738">
            <w:pPr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前置</w:t>
            </w:r>
          </w:p>
        </w:tc>
        <w:tc>
          <w:tcPr>
            <w:tcW w:w="2132" w:type="dxa"/>
            <w:shd w:val="clear" w:color="auto" w:fill="F2F2F2"/>
          </w:tcPr>
          <w:p w14:paraId="3BCA006A">
            <w:pPr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说明</w:t>
            </w:r>
          </w:p>
        </w:tc>
      </w:tr>
      <w:tr w14:paraId="1252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2" w:type="dxa"/>
          </w:tcPr>
          <w:p w14:paraId="29465483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  <w:tc>
          <w:tcPr>
            <w:tcW w:w="2132" w:type="dxa"/>
          </w:tcPr>
          <w:p w14:paraId="46935DAE">
            <w:pPr>
              <w:jc w:val="left"/>
            </w:pPr>
          </w:p>
        </w:tc>
        <w:tc>
          <w:tcPr>
            <w:tcW w:w="2132" w:type="dxa"/>
          </w:tcPr>
          <w:p w14:paraId="3FFA1066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角色在地面</w:t>
            </w:r>
          </w:p>
        </w:tc>
        <w:tc>
          <w:tcPr>
            <w:tcW w:w="2132" w:type="dxa"/>
          </w:tcPr>
          <w:p w14:paraId="0FAB5CD5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进入剑术备战姿势</w:t>
            </w:r>
          </w:p>
        </w:tc>
      </w:tr>
      <w:tr w14:paraId="59B26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2" w:type="dxa"/>
          </w:tcPr>
          <w:p w14:paraId="484F2765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L+方向前</w:t>
            </w:r>
          </w:p>
        </w:tc>
        <w:tc>
          <w:tcPr>
            <w:tcW w:w="2132" w:type="dxa"/>
          </w:tcPr>
          <w:p w14:paraId="38E511C9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前冲</w:t>
            </w:r>
          </w:p>
        </w:tc>
        <w:tc>
          <w:tcPr>
            <w:tcW w:w="2132" w:type="dxa"/>
          </w:tcPr>
          <w:p w14:paraId="33603F82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地面、空中</w:t>
            </w:r>
          </w:p>
        </w:tc>
        <w:tc>
          <w:tcPr>
            <w:tcW w:w="2132" w:type="dxa"/>
          </w:tcPr>
          <w:p w14:paraId="0F76303A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向前迅速斩击并且移动一大段距离</w:t>
            </w:r>
          </w:p>
        </w:tc>
      </w:tr>
      <w:tr w14:paraId="21EEF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2" w:type="dxa"/>
          </w:tcPr>
          <w:p w14:paraId="0A6E677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L+方向上</w:t>
            </w:r>
          </w:p>
        </w:tc>
        <w:tc>
          <w:tcPr>
            <w:tcW w:w="2132" w:type="dxa"/>
          </w:tcPr>
          <w:p w14:paraId="5155A9E5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上挑</w:t>
            </w:r>
          </w:p>
        </w:tc>
        <w:tc>
          <w:tcPr>
            <w:tcW w:w="2132" w:type="dxa"/>
          </w:tcPr>
          <w:p w14:paraId="1226848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地面、空中</w:t>
            </w:r>
          </w:p>
        </w:tc>
        <w:tc>
          <w:tcPr>
            <w:tcW w:w="2132" w:type="dxa"/>
          </w:tcPr>
          <w:p w14:paraId="44C1053E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角色挥刀向上斩击并且跃向空中，不消耗跳跃点数，用这个方法可以实现二段跳</w:t>
            </w:r>
          </w:p>
        </w:tc>
      </w:tr>
      <w:tr w14:paraId="6CE5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2" w:type="dxa"/>
          </w:tcPr>
          <w:p w14:paraId="09BE2A5D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L+方向下</w:t>
            </w:r>
          </w:p>
        </w:tc>
        <w:tc>
          <w:tcPr>
            <w:tcW w:w="2132" w:type="dxa"/>
          </w:tcPr>
          <w:p w14:paraId="79719E64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下斩</w:t>
            </w:r>
          </w:p>
        </w:tc>
        <w:tc>
          <w:tcPr>
            <w:tcW w:w="2132" w:type="dxa"/>
          </w:tcPr>
          <w:p w14:paraId="0FFE23BA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空中</w:t>
            </w:r>
          </w:p>
        </w:tc>
        <w:tc>
          <w:tcPr>
            <w:tcW w:w="2132" w:type="dxa"/>
          </w:tcPr>
          <w:p w14:paraId="2EE02473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角色加快落地速度并且向下斩击，直到落地</w:t>
            </w:r>
          </w:p>
        </w:tc>
      </w:tr>
      <w:tr w14:paraId="78A1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2" w:type="dxa"/>
          </w:tcPr>
          <w:p w14:paraId="5FE0D90F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L+方向后</w:t>
            </w:r>
          </w:p>
        </w:tc>
        <w:tc>
          <w:tcPr>
            <w:tcW w:w="2132" w:type="dxa"/>
          </w:tcPr>
          <w:p w14:paraId="29792B19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旋斩</w:t>
            </w:r>
          </w:p>
        </w:tc>
        <w:tc>
          <w:tcPr>
            <w:tcW w:w="2132" w:type="dxa"/>
          </w:tcPr>
          <w:p w14:paraId="0C04F918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地面、空中</w:t>
            </w:r>
          </w:p>
        </w:tc>
        <w:tc>
          <w:tcPr>
            <w:tcW w:w="2132" w:type="dxa"/>
          </w:tcPr>
          <w:p w14:paraId="5411B3E8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向面前移动一小段距离并且向周围斩击</w:t>
            </w:r>
          </w:p>
        </w:tc>
      </w:tr>
    </w:tbl>
    <w:p w14:paraId="26A52F07">
      <w:pPr>
        <w:ind w:left="0" w:hanging="142"/>
        <w:rPr>
          <w:rFonts w:hint="default" w:eastAsia="宋体"/>
          <w:lang w:val="en-US" w:eastAsia="zh-CN"/>
        </w:rPr>
      </w:pPr>
    </w:p>
    <w:p w14:paraId="765C55FB">
      <w:pPr>
        <w:pStyle w:val="5"/>
        <w:rPr>
          <w:rFonts w:hint="default"/>
          <w:lang w:val="en-US"/>
        </w:rPr>
      </w:pPr>
      <w:r>
        <w:t>4.</w:t>
      </w:r>
      <w:r>
        <w:rPr>
          <w:rFonts w:hint="eastAsia" w:eastAsia="宋体"/>
          <w:lang w:val="en-US" w:eastAsia="zh-CN"/>
        </w:rPr>
        <w:t>4必杀技</w:t>
      </w:r>
    </w:p>
    <w:p w14:paraId="43A305C6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新增必杀技，按下必杀技释放角色必杀：真龙华闪，显示专门动画，以角色为中心，召唤多个分身斩击大范围内敌人</w:t>
      </w:r>
    </w:p>
    <w:p w14:paraId="27A223E6">
      <w:pPr>
        <w:ind w:left="0" w:hanging="142"/>
        <w:rPr>
          <w:rFonts w:hint="eastAsia"/>
          <w:color w:val="000000"/>
          <w:sz w:val="22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释放必杀角色进入无敌状态，可以前后移动</w:t>
      </w:r>
    </w:p>
    <w:p w14:paraId="31428206">
      <w:pPr>
        <w:ind w:left="0" w:hanging="142"/>
        <w:rPr>
          <w:rFonts w:hint="eastAsia"/>
          <w:color w:val="000000"/>
          <w:sz w:val="22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可以在空中、地面释放必杀技</w:t>
      </w:r>
    </w:p>
    <w:p w14:paraId="074BC460">
      <w:pPr>
        <w:ind w:left="0" w:hanging="142"/>
        <w:rPr>
          <w:rFonts w:hint="eastAsia"/>
          <w:color w:val="000000"/>
          <w:sz w:val="22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必杀技CD为10秒，消耗4点血量</w:t>
      </w:r>
    </w:p>
    <w:p w14:paraId="2BD0BC29">
      <w:pPr>
        <w:ind w:left="0" w:hanging="142"/>
        <w:rPr>
          <w:rFonts w:hint="default"/>
          <w:color w:val="000000"/>
          <w:sz w:val="22"/>
          <w:lang w:val="en-US" w:eastAsia="zh-CN"/>
        </w:rPr>
      </w:pPr>
    </w:p>
    <w:p w14:paraId="1BB1F42D">
      <w:pPr>
        <w:ind w:left="0" w:hanging="142"/>
        <w:rPr>
          <w:rFonts w:hint="default" w:eastAsia="宋体"/>
          <w:lang w:val="en-US" w:eastAsia="zh-CN"/>
        </w:rPr>
      </w:pPr>
    </w:p>
    <w:p w14:paraId="77DBE097">
      <w:pPr>
        <w:pStyle w:val="5"/>
        <w:rPr>
          <w:rFonts w:hint="eastAsia" w:eastAsia="宋体"/>
          <w:lang w:val="en-US" w:eastAsia="zh-CN"/>
        </w:rPr>
      </w:pPr>
      <w:r>
        <w:t>4.</w:t>
      </w:r>
      <w:r>
        <w:rPr>
          <w:rFonts w:hint="eastAsia" w:eastAsia="宋体"/>
          <w:lang w:val="en-US" w:eastAsia="zh-CN"/>
        </w:rPr>
        <w:t>5角色伤害数值一览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0D5AC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</w:tcPr>
          <w:p w14:paraId="77ACFE36">
            <w:pP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4264" w:type="dxa"/>
          </w:tcPr>
          <w:p w14:paraId="668BBFE7">
            <w:pP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数值</w:t>
            </w:r>
          </w:p>
        </w:tc>
      </w:tr>
      <w:tr w14:paraId="6343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</w:tcPr>
          <w:p w14:paraId="1077C054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生命值（HP）</w:t>
            </w:r>
          </w:p>
        </w:tc>
        <w:tc>
          <w:tcPr>
            <w:tcW w:w="4264" w:type="dxa"/>
          </w:tcPr>
          <w:p w14:paraId="5EF92AD1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100</w:t>
            </w:r>
          </w:p>
        </w:tc>
      </w:tr>
      <w:tr w14:paraId="2580B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</w:tcPr>
          <w:p w14:paraId="15810E46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忍术值（MP）</w:t>
            </w:r>
          </w:p>
        </w:tc>
        <w:tc>
          <w:tcPr>
            <w:tcW w:w="4264" w:type="dxa"/>
          </w:tcPr>
          <w:p w14:paraId="1BB4A548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100</w:t>
            </w:r>
          </w:p>
        </w:tc>
      </w:tr>
      <w:tr w14:paraId="7806B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</w:tcPr>
          <w:p w14:paraId="710365B2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剑术值（TP）</w:t>
            </w:r>
          </w:p>
        </w:tc>
        <w:tc>
          <w:tcPr>
            <w:tcW w:w="4264" w:type="dxa"/>
          </w:tcPr>
          <w:p w14:paraId="5884751C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100</w:t>
            </w:r>
          </w:p>
        </w:tc>
      </w:tr>
      <w:tr w14:paraId="4433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</w:tcPr>
          <w:p w14:paraId="5BD05EFA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普通攻击</w:t>
            </w:r>
          </w:p>
        </w:tc>
        <w:tc>
          <w:tcPr>
            <w:tcW w:w="4264" w:type="dxa"/>
          </w:tcPr>
          <w:p w14:paraId="596C5E66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</w:t>
            </w:r>
          </w:p>
        </w:tc>
      </w:tr>
      <w:tr w14:paraId="3F17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</w:tcPr>
          <w:p w14:paraId="26F1F252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受伤</w:t>
            </w:r>
          </w:p>
        </w:tc>
        <w:tc>
          <w:tcPr>
            <w:tcW w:w="4264" w:type="dxa"/>
          </w:tcPr>
          <w:p w14:paraId="26E5259E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1到16不等</w:t>
            </w:r>
          </w:p>
        </w:tc>
      </w:tr>
      <w:tr w14:paraId="08DAD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</w:tcPr>
          <w:p w14:paraId="6872BF4B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剑术</w:t>
            </w:r>
          </w:p>
        </w:tc>
        <w:tc>
          <w:tcPr>
            <w:tcW w:w="4264" w:type="dxa"/>
          </w:tcPr>
          <w:p w14:paraId="4F1921AB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</w:t>
            </w:r>
          </w:p>
        </w:tc>
      </w:tr>
      <w:tr w14:paraId="3F548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</w:tcPr>
          <w:p w14:paraId="51A6C128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忍术</w:t>
            </w:r>
          </w:p>
        </w:tc>
        <w:tc>
          <w:tcPr>
            <w:tcW w:w="4264" w:type="dxa"/>
          </w:tcPr>
          <w:p w14:paraId="5AC07125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</w:t>
            </w:r>
          </w:p>
        </w:tc>
      </w:tr>
      <w:tr w14:paraId="53A8A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</w:tcPr>
          <w:p w14:paraId="36062488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必杀技</w:t>
            </w:r>
          </w:p>
        </w:tc>
        <w:tc>
          <w:tcPr>
            <w:tcW w:w="4264" w:type="dxa"/>
          </w:tcPr>
          <w:p w14:paraId="0D392240">
            <w:p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每次斩击3点伤害</w:t>
            </w:r>
          </w:p>
        </w:tc>
      </w:tr>
    </w:tbl>
    <w:p w14:paraId="28DAA6EF">
      <w:pPr>
        <w:pStyle w:val="4"/>
      </w:pPr>
    </w:p>
    <w:p w14:paraId="534B8598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五、主</w:t>
      </w:r>
      <w:r>
        <w:rPr>
          <w:rFonts w:hint="eastAsia" w:ascii="仿宋" w:hAnsi="仿宋" w:eastAsia="仿宋" w:cs="仿宋"/>
          <w:lang w:val="en-US" w:eastAsia="zh-CN"/>
        </w:rPr>
        <w:t>角</w:t>
      </w:r>
      <w:r>
        <w:rPr>
          <w:rFonts w:hint="eastAsia" w:ascii="仿宋" w:hAnsi="仿宋" w:eastAsia="仿宋" w:cs="仿宋"/>
        </w:rPr>
        <w:t>能力</w:t>
      </w:r>
    </w:p>
    <w:p w14:paraId="7F943B7E">
      <w:pPr>
        <w:pStyle w:val="5"/>
      </w:pPr>
      <w:r>
        <w:t>5.1 基础动作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1B9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497B769">
            <w:pPr>
              <w:jc w:val="left"/>
            </w:pPr>
            <w:r>
              <w:rPr>
                <w:b/>
              </w:rPr>
              <w:t>动作</w:t>
            </w:r>
          </w:p>
        </w:tc>
        <w:tc>
          <w:tcPr>
            <w:tcW w:w="4156" w:type="dxa"/>
            <w:shd w:val="clear" w:color="auto" w:fill="F2F2F2"/>
          </w:tcPr>
          <w:p w14:paraId="3EB00F15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9A2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F7FA504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跑动</w:t>
            </w:r>
          </w:p>
        </w:tc>
        <w:tc>
          <w:tcPr>
            <w:tcW w:w="4156" w:type="dxa"/>
          </w:tcPr>
          <w:p w14:paraId="38A64D69">
            <w:pPr>
              <w:jc w:val="left"/>
            </w:pPr>
            <w:r>
              <w:t>左右移动，基础速度</w:t>
            </w:r>
          </w:p>
        </w:tc>
      </w:tr>
      <w:tr w14:paraId="7C4F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141EB8D">
            <w:pPr>
              <w:jc w:val="left"/>
            </w:pPr>
            <w:r>
              <w:t>跳跃</w:t>
            </w:r>
          </w:p>
        </w:tc>
        <w:tc>
          <w:tcPr>
            <w:tcW w:w="4156" w:type="dxa"/>
          </w:tcPr>
          <w:p w14:paraId="03736523">
            <w:pPr>
              <w:jc w:val="left"/>
            </w:pPr>
            <w:r>
              <w:t>固定高度和距离的跳跃</w:t>
            </w:r>
          </w:p>
        </w:tc>
      </w:tr>
      <w:tr w14:paraId="05A0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156" w:type="dxa"/>
          </w:tcPr>
          <w:p w14:paraId="550FF072">
            <w:pPr>
              <w:jc w:val="left"/>
            </w:pPr>
            <w:r>
              <w:t>攻击</w:t>
            </w:r>
          </w:p>
        </w:tc>
        <w:tc>
          <w:tcPr>
            <w:tcW w:w="4156" w:type="dxa"/>
          </w:tcPr>
          <w:p w14:paraId="70C8DC28">
            <w:pPr>
              <w:jc w:val="left"/>
            </w:pPr>
            <w:r>
              <w:t>龙剑近战斩击</w:t>
            </w:r>
          </w:p>
        </w:tc>
      </w:tr>
      <w:tr w14:paraId="15AF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14B00EE">
            <w:pPr>
              <w:jc w:val="left"/>
            </w:pPr>
            <w:r>
              <w:t>攀墙</w:t>
            </w:r>
          </w:p>
        </w:tc>
        <w:tc>
          <w:tcPr>
            <w:tcW w:w="4156" w:type="dxa"/>
          </w:tcPr>
          <w:p w14:paraId="45F149BF">
            <w:pPr>
              <w:jc w:val="left"/>
            </w:pPr>
            <w:r>
              <w:t>贴墙按上，可在墙上上下移动</w:t>
            </w:r>
          </w:p>
        </w:tc>
      </w:tr>
      <w:tr w14:paraId="62CF8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3BCC47D">
            <w:pPr>
              <w:jc w:val="left"/>
            </w:pPr>
            <w:r>
              <w:t>反墙跳</w:t>
            </w:r>
          </w:p>
        </w:tc>
        <w:tc>
          <w:tcPr>
            <w:tcW w:w="4156" w:type="dxa"/>
          </w:tcPr>
          <w:p w14:paraId="5DB9B688">
            <w:pPr>
              <w:jc w:val="left"/>
            </w:pPr>
            <w:r>
              <w:t>墙上按跳跃+方向，反向跳出</w:t>
            </w:r>
          </w:p>
        </w:tc>
      </w:tr>
      <w:tr w14:paraId="36A8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3BB0253">
            <w:pPr>
              <w:jc w:val="left"/>
            </w:pPr>
            <w:r>
              <w:t>下蹲</w:t>
            </w:r>
          </w:p>
        </w:tc>
        <w:tc>
          <w:tcPr>
            <w:tcW w:w="4156" w:type="dxa"/>
          </w:tcPr>
          <w:p w14:paraId="45D0B8DF">
            <w:pPr>
              <w:jc w:val="left"/>
            </w:pPr>
            <w:r>
              <w:t>降低受击判定</w:t>
            </w:r>
          </w:p>
        </w:tc>
      </w:tr>
      <w:tr w14:paraId="65803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74ED515">
            <w:pPr>
              <w:jc w:val="left"/>
            </w:pPr>
            <w:r>
              <w:t>悬挂</w:t>
            </w:r>
          </w:p>
        </w:tc>
        <w:tc>
          <w:tcPr>
            <w:tcW w:w="4156" w:type="dxa"/>
          </w:tcPr>
          <w:p w14:paraId="014FC8BE">
            <w:pPr>
              <w:jc w:val="left"/>
            </w:pPr>
            <w:r>
              <w:t>在平台下方悬挂移动</w:t>
            </w:r>
          </w:p>
        </w:tc>
      </w:tr>
    </w:tbl>
    <w:p w14:paraId="54C234EF"/>
    <w:p w14:paraId="7DFF4153">
      <w:pPr>
        <w:pStyle w:val="5"/>
      </w:pPr>
      <w:r>
        <w:t>5.2 战斗特性</w:t>
      </w:r>
    </w:p>
    <w:p w14:paraId="5C79F9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攻击</w:t>
      </w:r>
      <w:r>
        <w:rPr>
          <w:rFonts w:hint="eastAsia"/>
          <w:lang w:val="en-US" w:eastAsia="zh-CN"/>
        </w:rPr>
        <w:t>和忍术、剑术</w:t>
      </w:r>
      <w:r>
        <w:t>可破坏部分敌人发射的弹幕</w:t>
      </w:r>
    </w:p>
    <w:p w14:paraId="4A4C34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可在跳跃中攻击（空中斩击）</w:t>
      </w:r>
    </w:p>
    <w:p w14:paraId="218F4DF5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剑术之间可以衔接，不同剑术内置独立CD计算</w:t>
      </w:r>
    </w:p>
    <w:p w14:paraId="3075E645">
      <w:pPr>
        <w:pStyle w:val="169"/>
        <w:pBdr>
          <w:top w:val="single" w:color="CCCCCC" w:sz="8" w:space="0"/>
        </w:pBdr>
        <w:spacing w:after="240"/>
      </w:pPr>
    </w:p>
    <w:p w14:paraId="022A7492">
      <w:pPr>
        <w:pStyle w:val="4"/>
      </w:pPr>
      <w:r>
        <w:t>六、关卡设计</w:t>
      </w:r>
    </w:p>
    <w:p w14:paraId="3A4F6D80">
      <w:pPr>
        <w:pStyle w:val="5"/>
      </w:pPr>
      <w:r>
        <w:t>6.1 章节总览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</w:tblGrid>
      <w:tr w14:paraId="526A3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2BB14BEF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/>
              </w:rPr>
              <w:t>章节</w:t>
            </w:r>
            <w:r>
              <w:rPr>
                <w:rFonts w:hint="eastAsia"/>
                <w:b/>
                <w:lang w:val="en-US" w:eastAsia="zh-CN"/>
              </w:rPr>
              <w:t>关卡</w:t>
            </w:r>
          </w:p>
        </w:tc>
        <w:tc>
          <w:tcPr>
            <w:tcW w:w="1662" w:type="dxa"/>
            <w:shd w:val="clear" w:color="auto" w:fill="F2F2F2"/>
          </w:tcPr>
          <w:p w14:paraId="630F4D30">
            <w:pPr>
              <w:jc w:val="left"/>
            </w:pPr>
            <w:r>
              <w:rPr>
                <w:b/>
              </w:rPr>
              <w:t>标题</w:t>
            </w:r>
          </w:p>
        </w:tc>
        <w:tc>
          <w:tcPr>
            <w:tcW w:w="1662" w:type="dxa"/>
            <w:shd w:val="clear" w:color="auto" w:fill="F2F2F2"/>
          </w:tcPr>
          <w:p w14:paraId="011C684B">
            <w:pPr>
              <w:jc w:val="left"/>
            </w:pPr>
            <w:r>
              <w:rPr>
                <w:b/>
              </w:rPr>
              <w:t>场景主题</w:t>
            </w:r>
          </w:p>
        </w:tc>
        <w:tc>
          <w:tcPr>
            <w:tcW w:w="1662" w:type="dxa"/>
            <w:shd w:val="clear" w:color="auto" w:fill="F2F2F2"/>
          </w:tcPr>
          <w:p w14:paraId="7806C140">
            <w:pPr>
              <w:jc w:val="left"/>
            </w:pPr>
            <w:r>
              <w:rPr>
                <w:b/>
              </w:rPr>
              <w:t>环境机制</w:t>
            </w:r>
          </w:p>
        </w:tc>
      </w:tr>
      <w:tr w14:paraId="5D84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289F59F">
            <w:pPr>
              <w:jc w:val="left"/>
            </w:pPr>
            <w:r>
              <w:t>第1章</w:t>
            </w:r>
          </w:p>
        </w:tc>
        <w:tc>
          <w:tcPr>
            <w:tcW w:w="1662" w:type="dxa"/>
          </w:tcPr>
          <w:p w14:paraId="3067ED4B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归来</w:t>
            </w:r>
          </w:p>
        </w:tc>
        <w:tc>
          <w:tcPr>
            <w:tcW w:w="1662" w:type="dxa"/>
          </w:tcPr>
          <w:p w14:paraId="199D167D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繁华夜景都市</w:t>
            </w:r>
          </w:p>
        </w:tc>
        <w:tc>
          <w:tcPr>
            <w:tcW w:w="1662" w:type="dxa"/>
          </w:tcPr>
          <w:p w14:paraId="50473C25">
            <w:pPr>
              <w:jc w:val="left"/>
            </w:pPr>
          </w:p>
        </w:tc>
      </w:tr>
      <w:tr w14:paraId="5020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A0BB06D">
            <w:pPr>
              <w:jc w:val="left"/>
            </w:pPr>
            <w:r>
              <w:t>第2章</w:t>
            </w:r>
          </w:p>
        </w:tc>
        <w:tc>
          <w:tcPr>
            <w:tcW w:w="1662" w:type="dxa"/>
          </w:tcPr>
          <w:p w14:paraId="687DABA0">
            <w:pPr>
              <w:jc w:val="left"/>
            </w:pPr>
          </w:p>
        </w:tc>
        <w:tc>
          <w:tcPr>
            <w:tcW w:w="1662" w:type="dxa"/>
          </w:tcPr>
          <w:p w14:paraId="6F219FAC">
            <w:pPr>
              <w:jc w:val="left"/>
            </w:pPr>
          </w:p>
        </w:tc>
        <w:tc>
          <w:tcPr>
            <w:tcW w:w="1662" w:type="dxa"/>
          </w:tcPr>
          <w:p w14:paraId="3C9E3A38">
            <w:pPr>
              <w:jc w:val="left"/>
            </w:pPr>
          </w:p>
        </w:tc>
      </w:tr>
      <w:tr w14:paraId="100FF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24626D0E">
            <w:pPr>
              <w:jc w:val="left"/>
            </w:pPr>
            <w:r>
              <w:t>第3章</w:t>
            </w:r>
          </w:p>
        </w:tc>
        <w:tc>
          <w:tcPr>
            <w:tcW w:w="1662" w:type="dxa"/>
          </w:tcPr>
          <w:p w14:paraId="6C87F8F7">
            <w:pPr>
              <w:jc w:val="left"/>
            </w:pPr>
          </w:p>
        </w:tc>
        <w:tc>
          <w:tcPr>
            <w:tcW w:w="1662" w:type="dxa"/>
          </w:tcPr>
          <w:p w14:paraId="7FF3159C">
            <w:pPr>
              <w:jc w:val="left"/>
            </w:pPr>
          </w:p>
        </w:tc>
        <w:tc>
          <w:tcPr>
            <w:tcW w:w="1662" w:type="dxa"/>
          </w:tcPr>
          <w:p w14:paraId="55EC3C69">
            <w:pPr>
              <w:jc w:val="left"/>
            </w:pPr>
          </w:p>
        </w:tc>
      </w:tr>
      <w:tr w14:paraId="0C2F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8AF0EE6">
            <w:pPr>
              <w:jc w:val="left"/>
            </w:pPr>
            <w:r>
              <w:t>第4章</w:t>
            </w:r>
          </w:p>
        </w:tc>
        <w:tc>
          <w:tcPr>
            <w:tcW w:w="1662" w:type="dxa"/>
          </w:tcPr>
          <w:p w14:paraId="29665396">
            <w:pPr>
              <w:jc w:val="left"/>
            </w:pPr>
          </w:p>
        </w:tc>
        <w:tc>
          <w:tcPr>
            <w:tcW w:w="1662" w:type="dxa"/>
          </w:tcPr>
          <w:p w14:paraId="2967CEB7">
            <w:pPr>
              <w:jc w:val="left"/>
            </w:pPr>
          </w:p>
        </w:tc>
        <w:tc>
          <w:tcPr>
            <w:tcW w:w="1662" w:type="dxa"/>
          </w:tcPr>
          <w:p w14:paraId="1FA43D92">
            <w:pPr>
              <w:jc w:val="left"/>
            </w:pPr>
          </w:p>
        </w:tc>
      </w:tr>
      <w:tr w14:paraId="724FE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00F00CE">
            <w:pPr>
              <w:jc w:val="left"/>
            </w:pPr>
            <w:r>
              <w:t>第5章</w:t>
            </w:r>
          </w:p>
        </w:tc>
        <w:tc>
          <w:tcPr>
            <w:tcW w:w="1662" w:type="dxa"/>
          </w:tcPr>
          <w:p w14:paraId="1FBB054B">
            <w:pPr>
              <w:jc w:val="left"/>
            </w:pPr>
          </w:p>
        </w:tc>
        <w:tc>
          <w:tcPr>
            <w:tcW w:w="1662" w:type="dxa"/>
          </w:tcPr>
          <w:p w14:paraId="6F29A82E">
            <w:pPr>
              <w:jc w:val="left"/>
            </w:pPr>
          </w:p>
        </w:tc>
        <w:tc>
          <w:tcPr>
            <w:tcW w:w="1662" w:type="dxa"/>
          </w:tcPr>
          <w:p w14:paraId="1A1864E1">
            <w:pPr>
              <w:jc w:val="left"/>
            </w:pPr>
          </w:p>
        </w:tc>
      </w:tr>
      <w:tr w14:paraId="1C4E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D2CE7B7">
            <w:pPr>
              <w:jc w:val="left"/>
            </w:pPr>
            <w:r>
              <w:t>第6章</w:t>
            </w:r>
          </w:p>
        </w:tc>
        <w:tc>
          <w:tcPr>
            <w:tcW w:w="1662" w:type="dxa"/>
          </w:tcPr>
          <w:p w14:paraId="56E89A8C">
            <w:pPr>
              <w:jc w:val="left"/>
            </w:pPr>
          </w:p>
        </w:tc>
        <w:tc>
          <w:tcPr>
            <w:tcW w:w="1662" w:type="dxa"/>
          </w:tcPr>
          <w:p w14:paraId="618E9168">
            <w:pPr>
              <w:jc w:val="left"/>
            </w:pPr>
          </w:p>
        </w:tc>
        <w:tc>
          <w:tcPr>
            <w:tcW w:w="1662" w:type="dxa"/>
          </w:tcPr>
          <w:p w14:paraId="56198139">
            <w:pPr>
              <w:jc w:val="left"/>
            </w:pPr>
          </w:p>
        </w:tc>
      </w:tr>
      <w:tr w14:paraId="54C6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38CA52B">
            <w:pPr>
              <w:jc w:val="left"/>
            </w:pPr>
            <w:r>
              <w:t>第7章</w:t>
            </w:r>
          </w:p>
        </w:tc>
        <w:tc>
          <w:tcPr>
            <w:tcW w:w="1662" w:type="dxa"/>
          </w:tcPr>
          <w:p w14:paraId="0F62545D">
            <w:pPr>
              <w:jc w:val="left"/>
            </w:pPr>
          </w:p>
        </w:tc>
        <w:tc>
          <w:tcPr>
            <w:tcW w:w="1662" w:type="dxa"/>
          </w:tcPr>
          <w:p w14:paraId="425092C8">
            <w:pPr>
              <w:jc w:val="left"/>
            </w:pPr>
          </w:p>
        </w:tc>
        <w:tc>
          <w:tcPr>
            <w:tcW w:w="1662" w:type="dxa"/>
          </w:tcPr>
          <w:p w14:paraId="1D09F020">
            <w:pPr>
              <w:jc w:val="left"/>
            </w:pPr>
          </w:p>
        </w:tc>
      </w:tr>
    </w:tbl>
    <w:p w14:paraId="11335A76"/>
    <w:p w14:paraId="2348C066">
      <w:pPr>
        <w:pStyle w:val="5"/>
      </w:pPr>
      <w:r>
        <w:t>6.2 关卡结构</w:t>
      </w:r>
    </w:p>
    <w:p w14:paraId="06B2DE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每章分为多个"小节"（子关卡），以字母标识（如2-1A、2-1B、2-2A等）</w:t>
      </w:r>
    </w:p>
    <w:p w14:paraId="72CCA0EA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小节之间</w:t>
      </w:r>
      <w:r>
        <w:rPr>
          <w:rFonts w:hint="eastAsia"/>
          <w:lang w:val="en-US" w:eastAsia="zh-CN"/>
        </w:rPr>
        <w:t>后续扩展版本会</w:t>
      </w:r>
      <w:r>
        <w:t>有过场动画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游戏开始进入</w:t>
      </w:r>
      <w:r>
        <w:t>章节标题</w:t>
      </w:r>
      <w:r>
        <w:rPr>
          <w:rFonts w:hint="eastAsia"/>
          <w:lang w:val="en-US" w:eastAsia="zh-CN"/>
        </w:rPr>
        <w:t>前也有过场</w:t>
      </w:r>
      <w:r>
        <w:t>画面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不过现在暂时还不开发剧情相关的东西。</w:t>
      </w:r>
    </w:p>
    <w:p w14:paraId="631E1ADE">
      <w:pPr>
        <w:pStyle w:val="5"/>
      </w:pPr>
      <w:r>
        <w:t xml:space="preserve">6.3 </w:t>
      </w:r>
      <w:r>
        <w:rPr>
          <w:rFonts w:hint="eastAsia" w:eastAsia="宋体"/>
          <w:lang w:val="en-US" w:eastAsia="zh-CN"/>
        </w:rPr>
        <w:t>原版</w:t>
      </w:r>
      <w:r>
        <w:t>环境机制</w:t>
      </w:r>
    </w:p>
    <w:p w14:paraId="5122B8B8">
      <w:pPr>
        <w:pStyle w:val="6"/>
      </w:pPr>
      <w:r>
        <w:t>流沙</w:t>
      </w:r>
    </w:p>
    <w:p w14:paraId="78D777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效果：站在流沙上主角缓慢下沉，移动速度减半</w:t>
      </w:r>
    </w:p>
    <w:p w14:paraId="0A3A1C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判定：沙子淹没头部后约1秒判定死亡</w:t>
      </w:r>
    </w:p>
    <w:p w14:paraId="29DD61D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攀墙时不会下沉</w:t>
      </w:r>
    </w:p>
    <w:p w14:paraId="20780E90">
      <w:pPr>
        <w:pStyle w:val="6"/>
      </w:pPr>
      <w:r>
        <w:t>熔岩</w:t>
      </w:r>
    </w:p>
    <w:p w14:paraId="659081F0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效果：版面底部为熔岩，跌落即死；岩浆中会跳出火球</w:t>
      </w:r>
      <w:r>
        <w:rPr>
          <w:rFonts w:hint="eastAsia"/>
          <w:lang w:val="en-US" w:eastAsia="zh-CN"/>
        </w:rPr>
        <w:t>伤害角色</w:t>
      </w:r>
    </w:p>
    <w:p w14:paraId="29D9C1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上升熔岩：熔岩缓慢上涌，需保持主角在屏幕中部</w:t>
      </w:r>
    </w:p>
    <w:p w14:paraId="5A87BDD4">
      <w:pPr>
        <w:pStyle w:val="6"/>
      </w:pPr>
      <w:r>
        <w:t>水流</w:t>
      </w:r>
    </w:p>
    <w:p w14:paraId="1F6AD5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效果：顺水移动加速，逆水移动减速</w:t>
      </w:r>
    </w:p>
    <w:p w14:paraId="600203BC">
      <w:pPr>
        <w:pStyle w:val="6"/>
      </w:pPr>
      <w:r>
        <w:t>冰面</w:t>
      </w:r>
    </w:p>
    <w:p w14:paraId="0DF114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效果：移动惯性增大，起步和刹车有延迟，需用跳跃定位</w:t>
      </w:r>
    </w:p>
    <w:p w14:paraId="6BDA4485">
      <w:pPr>
        <w:pStyle w:val="6"/>
      </w:pPr>
      <w:r>
        <w:t>尖刺墙壁</w:t>
      </w:r>
    </w:p>
    <w:p w14:paraId="0A149C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规律：墙壁尖刺周期伸缩（约2秒伸出、2秒缩入）</w:t>
      </w:r>
    </w:p>
    <w:p w14:paraId="06F0A6A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伤害：触碰扣3格HP</w:t>
      </w:r>
    </w:p>
    <w:p w14:paraId="7CC1326A">
      <w:pPr>
        <w:pStyle w:val="6"/>
      </w:pPr>
      <w:r>
        <w:t>电流/电网</w:t>
      </w:r>
    </w:p>
    <w:p w14:paraId="3E84FBA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效果：固定位置，触碰扣3格HP</w:t>
      </w:r>
    </w:p>
    <w:p w14:paraId="7CADBF7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常与移动平台组合形成机关</w:t>
      </w:r>
    </w:p>
    <w:p w14:paraId="6EC35493">
      <w:pPr>
        <w:pStyle w:val="6"/>
      </w:pPr>
      <w:r>
        <w:t>强风</w:t>
      </w:r>
    </w:p>
    <w:p w14:paraId="0B02F3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效果：固定向右吹，影响跳跃和移动</w:t>
      </w:r>
    </w:p>
    <w:p w14:paraId="3F0138A0">
      <w:pPr>
        <w:pStyle w:val="6"/>
      </w:pPr>
      <w:r>
        <w:t>消失砖块</w:t>
      </w:r>
    </w:p>
    <w:p w14:paraId="0DC0B0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效果：踩踏后约1秒消失，需快速通过</w:t>
      </w:r>
    </w:p>
    <w:p w14:paraId="415B84FC">
      <w:pPr>
        <w:pStyle w:val="6"/>
      </w:pPr>
      <w:r>
        <w:t>移动平台</w:t>
      </w:r>
    </w:p>
    <w:p w14:paraId="714EA4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有水平移动、垂直移动、周期性出现/消失等多种类型</w:t>
      </w:r>
    </w:p>
    <w:p w14:paraId="10C09C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可在平台下方悬挂</w:t>
      </w:r>
    </w:p>
    <w:p w14:paraId="52D886D0">
      <w:pPr>
        <w:pStyle w:val="169"/>
        <w:pBdr>
          <w:top w:val="single" w:color="CCCCCC" w:sz="8" w:space="0"/>
        </w:pBdr>
        <w:spacing w:after="240"/>
      </w:pPr>
    </w:p>
    <w:p w14:paraId="5A5F9139">
      <w:pPr>
        <w:pStyle w:val="4"/>
      </w:pPr>
      <w:r>
        <w:t>七、敌人设计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参考原版</w:t>
      </w:r>
      <w:r>
        <w:rPr>
          <w:rFonts w:hint="eastAsia" w:eastAsia="宋体"/>
          <w:lang w:eastAsia="zh-CN"/>
        </w:rPr>
        <w:t>）</w:t>
      </w:r>
    </w:p>
    <w:p w14:paraId="4C6F41E1">
      <w:pPr>
        <w:pStyle w:val="5"/>
      </w:pPr>
      <w:r>
        <w:t>7.1 杂兵类型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</w:tblGrid>
      <w:tr w14:paraId="6EB5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1DD3D5B">
            <w:pPr>
              <w:jc w:val="left"/>
            </w:pPr>
            <w:r>
              <w:rPr>
                <w:b/>
              </w:rPr>
              <w:t>敌人</w:t>
            </w:r>
          </w:p>
        </w:tc>
        <w:tc>
          <w:tcPr>
            <w:tcW w:w="2078" w:type="dxa"/>
            <w:shd w:val="clear" w:color="auto" w:fill="F2F2F2"/>
          </w:tcPr>
          <w:p w14:paraId="55D0642C">
            <w:pPr>
              <w:jc w:val="left"/>
            </w:pPr>
            <w:r>
              <w:rPr>
                <w:b/>
              </w:rPr>
              <w:t>行为模式</w:t>
            </w:r>
          </w:p>
        </w:tc>
        <w:tc>
          <w:tcPr>
            <w:tcW w:w="2078" w:type="dxa"/>
            <w:shd w:val="clear" w:color="auto" w:fill="F2F2F2"/>
          </w:tcPr>
          <w:p w14:paraId="7064B2BE">
            <w:pPr>
              <w:jc w:val="left"/>
            </w:pPr>
            <w:r>
              <w:rPr>
                <w:b/>
              </w:rPr>
              <w:t>备注</w:t>
            </w:r>
          </w:p>
        </w:tc>
      </w:tr>
      <w:tr w14:paraId="3A6D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E8E678B">
            <w:pPr>
              <w:jc w:val="left"/>
            </w:pPr>
            <w:r>
              <w:t>士兵/守卫</w:t>
            </w:r>
          </w:p>
        </w:tc>
        <w:tc>
          <w:tcPr>
            <w:tcW w:w="2078" w:type="dxa"/>
          </w:tcPr>
          <w:p w14:paraId="363A7339">
            <w:pPr>
              <w:jc w:val="left"/>
            </w:pPr>
            <w:r>
              <w:t>行走，近战/射击</w:t>
            </w:r>
          </w:p>
        </w:tc>
        <w:tc>
          <w:tcPr>
            <w:tcW w:w="2078" w:type="dxa"/>
          </w:tcPr>
          <w:p w14:paraId="473CFF57">
            <w:pPr>
              <w:jc w:val="left"/>
            </w:pPr>
            <w:r>
              <w:t>基础敌人</w:t>
            </w:r>
          </w:p>
        </w:tc>
      </w:tr>
      <w:tr w14:paraId="6D64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68DB9BA">
            <w:pPr>
              <w:jc w:val="left"/>
            </w:pPr>
            <w:r>
              <w:t>蝙蝠</w:t>
            </w:r>
          </w:p>
        </w:tc>
        <w:tc>
          <w:tcPr>
            <w:tcW w:w="2078" w:type="dxa"/>
          </w:tcPr>
          <w:p w14:paraId="0B0BE624">
            <w:pPr>
              <w:jc w:val="left"/>
            </w:pPr>
            <w:r>
              <w:t>从上方俯冲</w:t>
            </w:r>
          </w:p>
        </w:tc>
        <w:tc>
          <w:tcPr>
            <w:tcW w:w="2078" w:type="dxa"/>
          </w:tcPr>
          <w:p w14:paraId="58EE4634">
            <w:pPr>
              <w:jc w:val="left"/>
            </w:pPr>
            <w:r>
              <w:t>小体型，难命中</w:t>
            </w:r>
          </w:p>
        </w:tc>
      </w:tr>
      <w:tr w14:paraId="5F44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FFED7D4">
            <w:pPr>
              <w:jc w:val="left"/>
            </w:pPr>
            <w:r>
              <w:t>丧尸</w:t>
            </w:r>
          </w:p>
        </w:tc>
        <w:tc>
          <w:tcPr>
            <w:tcW w:w="2078" w:type="dxa"/>
          </w:tcPr>
          <w:p w14:paraId="4A056E18">
            <w:pPr>
              <w:jc w:val="left"/>
            </w:pPr>
            <w:r>
              <w:t>突然从上方跳出</w:t>
            </w:r>
          </w:p>
        </w:tc>
        <w:tc>
          <w:tcPr>
            <w:tcW w:w="2078" w:type="dxa"/>
          </w:tcPr>
          <w:p w14:paraId="1AE3ADB3">
            <w:pPr>
              <w:jc w:val="left"/>
            </w:pPr>
            <w:r>
              <w:t>出现位置固定</w:t>
            </w:r>
          </w:p>
        </w:tc>
      </w:tr>
      <w:tr w14:paraId="67CE2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A25580C">
            <w:pPr>
              <w:jc w:val="left"/>
            </w:pPr>
            <w:r>
              <w:t>食人鱼</w:t>
            </w:r>
          </w:p>
        </w:tc>
        <w:tc>
          <w:tcPr>
            <w:tcW w:w="2078" w:type="dxa"/>
          </w:tcPr>
          <w:p w14:paraId="2530B909">
            <w:pPr>
              <w:jc w:val="left"/>
            </w:pPr>
            <w:r>
              <w:t>从水面突然跃出</w:t>
            </w:r>
          </w:p>
        </w:tc>
        <w:tc>
          <w:tcPr>
            <w:tcW w:w="2078" w:type="dxa"/>
          </w:tcPr>
          <w:p w14:paraId="364593D6">
            <w:pPr>
              <w:jc w:val="left"/>
            </w:pPr>
            <w:r>
              <w:t>可被火球克制</w:t>
            </w:r>
          </w:p>
        </w:tc>
      </w:tr>
      <w:tr w14:paraId="1119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D8213DB">
            <w:pPr>
              <w:jc w:val="left"/>
            </w:pPr>
            <w:r>
              <w:t>侦察机/飞行器</w:t>
            </w:r>
          </w:p>
        </w:tc>
        <w:tc>
          <w:tcPr>
            <w:tcW w:w="2078" w:type="dxa"/>
          </w:tcPr>
          <w:p w14:paraId="7C473D3F">
            <w:pPr>
              <w:jc w:val="left"/>
            </w:pPr>
            <w:r>
              <w:t>快速飞行，部分发射弹幕</w:t>
            </w:r>
          </w:p>
        </w:tc>
        <w:tc>
          <w:tcPr>
            <w:tcW w:w="2078" w:type="dxa"/>
          </w:tcPr>
          <w:p w14:paraId="198A2DCB">
            <w:pPr>
              <w:jc w:val="left"/>
            </w:pPr>
            <w:r>
              <w:t>优先解决</w:t>
            </w:r>
          </w:p>
        </w:tc>
      </w:tr>
      <w:tr w14:paraId="64A2B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82740EA">
            <w:pPr>
              <w:jc w:val="left"/>
            </w:pPr>
            <w:r>
              <w:t>大黄蜂</w:t>
            </w:r>
          </w:p>
        </w:tc>
        <w:tc>
          <w:tcPr>
            <w:tcW w:w="2078" w:type="dxa"/>
          </w:tcPr>
          <w:p w14:paraId="57548EB5">
            <w:pPr>
              <w:jc w:val="left"/>
            </w:pPr>
            <w:r>
              <w:t>快速飞行</w:t>
            </w:r>
          </w:p>
        </w:tc>
        <w:tc>
          <w:tcPr>
            <w:tcW w:w="2078" w:type="dxa"/>
          </w:tcPr>
          <w:p w14:paraId="41FBA7F7">
            <w:pPr>
              <w:jc w:val="left"/>
            </w:pPr>
            <w:r>
              <w:t>危险度高</w:t>
            </w:r>
          </w:p>
        </w:tc>
      </w:tr>
      <w:tr w14:paraId="055D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4B5B63E">
            <w:pPr>
              <w:jc w:val="left"/>
            </w:pPr>
            <w:r>
              <w:t>监视眼</w:t>
            </w:r>
          </w:p>
        </w:tc>
        <w:tc>
          <w:tcPr>
            <w:tcW w:w="2078" w:type="dxa"/>
          </w:tcPr>
          <w:p w14:paraId="4D028BD2">
            <w:pPr>
              <w:jc w:val="left"/>
            </w:pPr>
            <w:r>
              <w:t>贴墙，向3方向发射慢速弹幕</w:t>
            </w:r>
          </w:p>
        </w:tc>
        <w:tc>
          <w:tcPr>
            <w:tcW w:w="2078" w:type="dxa"/>
          </w:tcPr>
          <w:p w14:paraId="7C4AE2EA">
            <w:pPr>
              <w:jc w:val="left"/>
            </w:pPr>
            <w:r>
              <w:t>弹幕可打落</w:t>
            </w:r>
          </w:p>
        </w:tc>
      </w:tr>
      <w:tr w14:paraId="0DDA8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B238E5B">
            <w:pPr>
              <w:jc w:val="left"/>
            </w:pPr>
            <w:r>
              <w:t>慢速飞行器</w:t>
            </w:r>
          </w:p>
        </w:tc>
        <w:tc>
          <w:tcPr>
            <w:tcW w:w="2078" w:type="dxa"/>
          </w:tcPr>
          <w:p w14:paraId="0146E5CA">
            <w:pPr>
              <w:jc w:val="left"/>
            </w:pPr>
            <w:r>
              <w:t>慢速前进3秒→向上下发射炮弹→同水平面时加速冲撞</w:t>
            </w:r>
          </w:p>
        </w:tc>
        <w:tc>
          <w:tcPr>
            <w:tcW w:w="2078" w:type="dxa"/>
          </w:tcPr>
          <w:p w14:paraId="0D32B0A4">
            <w:pPr>
              <w:jc w:val="left"/>
            </w:pPr>
            <w:r>
              <w:t>有规律</w:t>
            </w:r>
          </w:p>
        </w:tc>
      </w:tr>
      <w:tr w14:paraId="06CE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7AF561E">
            <w:pPr>
              <w:jc w:val="left"/>
            </w:pPr>
            <w:r>
              <w:t>激光蜘蛛</w:t>
            </w:r>
          </w:p>
        </w:tc>
        <w:tc>
          <w:tcPr>
            <w:tcW w:w="2078" w:type="dxa"/>
          </w:tcPr>
          <w:p w14:paraId="1B5D0B7F">
            <w:pPr>
              <w:jc w:val="left"/>
            </w:pPr>
            <w:r>
              <w:t>发射不可打落的慢速激光</w:t>
            </w:r>
          </w:p>
        </w:tc>
        <w:tc>
          <w:tcPr>
            <w:tcW w:w="2078" w:type="dxa"/>
          </w:tcPr>
          <w:p w14:paraId="76C21C3E">
            <w:pPr>
              <w:jc w:val="left"/>
            </w:pPr>
            <w:r>
              <w:t>需躲避</w:t>
            </w:r>
          </w:p>
        </w:tc>
      </w:tr>
      <w:tr w14:paraId="4C9C3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BCDBE23">
            <w:pPr>
              <w:jc w:val="left"/>
            </w:pPr>
            <w:r>
              <w:t>直升机</w:t>
            </w:r>
          </w:p>
        </w:tc>
        <w:tc>
          <w:tcPr>
            <w:tcW w:w="2078" w:type="dxa"/>
          </w:tcPr>
          <w:p w14:paraId="4A1EDF70">
            <w:pPr>
              <w:jc w:val="left"/>
            </w:pPr>
            <w:r>
              <w:t>空中突袭</w:t>
            </w:r>
          </w:p>
        </w:tc>
        <w:tc>
          <w:tcPr>
            <w:tcW w:w="2078" w:type="dxa"/>
          </w:tcPr>
          <w:p w14:paraId="4A5FB177">
            <w:pPr>
              <w:jc w:val="left"/>
            </w:pPr>
            <w:r>
              <w:t>起落架关</w:t>
            </w:r>
          </w:p>
        </w:tc>
      </w:tr>
      <w:tr w14:paraId="0E7B5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5B8A429">
            <w:pPr>
              <w:jc w:val="left"/>
            </w:pPr>
            <w:r>
              <w:t>寄生虫</w:t>
            </w:r>
          </w:p>
        </w:tc>
        <w:tc>
          <w:tcPr>
            <w:tcW w:w="2078" w:type="dxa"/>
          </w:tcPr>
          <w:p w14:paraId="10746162">
            <w:pPr>
              <w:jc w:val="left"/>
            </w:pPr>
            <w:r>
              <w:t>BOSS战时从上方掉落</w:t>
            </w:r>
          </w:p>
        </w:tc>
        <w:tc>
          <w:tcPr>
            <w:tcW w:w="2078" w:type="dxa"/>
          </w:tcPr>
          <w:p w14:paraId="1A597CE8">
            <w:pPr>
              <w:jc w:val="left"/>
            </w:pPr>
            <w:r>
              <w:t>伤害小但干扰大</w:t>
            </w:r>
          </w:p>
        </w:tc>
      </w:tr>
      <w:tr w14:paraId="4B5C7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879DC78">
            <w:pPr>
              <w:jc w:val="left"/>
            </w:pPr>
          </w:p>
        </w:tc>
        <w:tc>
          <w:tcPr>
            <w:tcW w:w="2078" w:type="dxa"/>
          </w:tcPr>
          <w:p w14:paraId="49846D23">
            <w:pPr>
              <w:jc w:val="left"/>
            </w:pPr>
          </w:p>
        </w:tc>
        <w:tc>
          <w:tcPr>
            <w:tcW w:w="2078" w:type="dxa"/>
          </w:tcPr>
          <w:p w14:paraId="599DB7ED">
            <w:pPr>
              <w:jc w:val="left"/>
            </w:pPr>
          </w:p>
        </w:tc>
      </w:tr>
    </w:tbl>
    <w:p w14:paraId="07ABBB46"/>
    <w:p w14:paraId="4883F4BC">
      <w:pPr>
        <w:pStyle w:val="5"/>
      </w:pPr>
      <w:r>
        <w:t>7.2 杂兵通用规则</w:t>
      </w:r>
    </w:p>
    <w:p w14:paraId="61B99E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敌人从屏幕外出现</w:t>
      </w:r>
    </w:p>
    <w:p w14:paraId="7E1237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杂兵可被攻击消灭，也可选择不理会快速通过</w:t>
      </w:r>
    </w:p>
    <w:p w14:paraId="502D73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飞行类敌人优先解决，否则容易在平台跳跃时被撞落</w:t>
      </w:r>
    </w:p>
    <w:p w14:paraId="7420EC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悬崖边、平台跳跃段的敌人最为危险</w:t>
      </w:r>
    </w:p>
    <w:p w14:paraId="2C08BD8E">
      <w:pPr>
        <w:pStyle w:val="169"/>
        <w:pBdr>
          <w:top w:val="single" w:color="CCCCCC" w:sz="8" w:space="0"/>
        </w:pBdr>
        <w:spacing w:after="240"/>
      </w:pPr>
    </w:p>
    <w:p w14:paraId="5871D6AF">
      <w:pPr>
        <w:pStyle w:val="4"/>
        <w:rPr>
          <w:rFonts w:hint="eastAsia" w:eastAsia="宋体"/>
          <w:lang w:eastAsia="zh-CN"/>
        </w:rPr>
      </w:pPr>
      <w:r>
        <w:t>八、BOSS设计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参考原版</w:t>
      </w:r>
      <w:r>
        <w:rPr>
          <w:rFonts w:hint="eastAsia" w:eastAsia="宋体"/>
          <w:lang w:eastAsia="zh-CN"/>
        </w:rPr>
        <w:t>）</w:t>
      </w:r>
    </w:p>
    <w:p w14:paraId="45870FEA">
      <w:pPr>
        <w:pStyle w:val="5"/>
      </w:pPr>
      <w:r>
        <w:t xml:space="preserve">8.1 </w:t>
      </w:r>
      <w:r>
        <w:rPr>
          <w:rFonts w:hint="eastAsia" w:eastAsia="宋体"/>
          <w:lang w:val="en-US" w:eastAsia="zh-CN"/>
        </w:rPr>
        <w:t>原版</w:t>
      </w:r>
      <w:r>
        <w:t>BOSS列表与详细机制</w:t>
      </w:r>
    </w:p>
    <w:p w14:paraId="597D368E">
      <w:pPr>
        <w:pStyle w:val="6"/>
      </w:pPr>
      <w:r>
        <w:t>第1章 BOSS：地波机械</w:t>
      </w:r>
    </w:p>
    <w:p w14:paraId="5898C2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外观</w:t>
      </w:r>
      <w:r>
        <w:t>：履带式地面机械</w:t>
      </w:r>
    </w:p>
    <w:p w14:paraId="4F447A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</w:t>
      </w:r>
      <w:r>
        <w:t>：约16</w:t>
      </w:r>
    </w:p>
    <w:p w14:paraId="4B4385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行为循环</w:t>
      </w:r>
      <w:r>
        <w:t>：</w:t>
      </w:r>
    </w:p>
    <w:p w14:paraId="0007CFF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前进2步（此时无敌状态）</w:t>
      </w:r>
    </w:p>
    <w:p w14:paraId="01ADDA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开启攻击模式（无敌解除）</w:t>
      </w:r>
    </w:p>
    <w:p w14:paraId="535E7B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向地面发射3枚地波（间隔1秒）</w:t>
      </w:r>
    </w:p>
    <w:p w14:paraId="040A39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循环</w:t>
      </w:r>
    </w:p>
    <w:p w14:paraId="474DDB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打法</w:t>
      </w:r>
      <w:r>
        <w:t>：近身攻击，在BOSS发射地波时跳跃躲避；可跳至BOSS身后安全输出</w:t>
      </w:r>
    </w:p>
    <w:p w14:paraId="1658ADD0">
      <w:pPr>
        <w:pStyle w:val="6"/>
      </w:pPr>
      <w:r>
        <w:t>第2章 BOSS：火焰机械</w:t>
      </w:r>
    </w:p>
    <w:p w14:paraId="618059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外观</w:t>
      </w:r>
      <w:r>
        <w:t>：浮空机械，类似炮台</w:t>
      </w:r>
    </w:p>
    <w:p w14:paraId="740CD4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</w:t>
      </w:r>
      <w:r>
        <w:t>：约16</w:t>
      </w:r>
    </w:p>
    <w:p w14:paraId="24F7AB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行为</w:t>
      </w:r>
      <w:r>
        <w:t>：空中飞行移动，向下/斜向发射火球</w:t>
      </w:r>
    </w:p>
    <w:p w14:paraId="6D1B99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场景</w:t>
      </w:r>
      <w:r>
        <w:t>：有2个可站立的平台</w:t>
      </w:r>
    </w:p>
    <w:p w14:paraId="05D4CB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无伤打法</w:t>
      </w:r>
      <w:r>
        <w:t>：站在特定位置不动持续攻击，BOSS会自行飞入攻击范围</w:t>
      </w:r>
    </w:p>
    <w:p w14:paraId="58DBC971">
      <w:pPr>
        <w:pStyle w:val="6"/>
      </w:pPr>
      <w:r>
        <w:t>第3章 BOSS：机械石像鬼×2</w:t>
      </w:r>
    </w:p>
    <w:p w14:paraId="7321047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外观</w:t>
      </w:r>
      <w:r>
        <w:t>：石像鬼造型，一真一假</w:t>
      </w:r>
    </w:p>
    <w:p w14:paraId="7C47C3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</w:t>
      </w:r>
      <w:r>
        <w:t>：真身约16</w:t>
      </w:r>
    </w:p>
    <w:p w14:paraId="69D8727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行为循环</w:t>
      </w:r>
      <w:r>
        <w:t>：前跃3次 → 连续发射3枚手里剑（间隔1秒）→ 循环</w:t>
      </w:r>
    </w:p>
    <w:p w14:paraId="79E9A2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真假区别</w:t>
      </w:r>
      <w:r>
        <w:t>：</w:t>
      </w:r>
    </w:p>
    <w:p w14:paraId="1B20721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真身：接触会解除护身火效果</w:t>
      </w:r>
    </w:p>
    <w:p w14:paraId="7752E2A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假身：接触无伤害（有护身火时）</w:t>
      </w:r>
    </w:p>
    <w:p w14:paraId="37C18D2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两者发射的手里剑对有护身火的主角无伤害</w:t>
      </w:r>
    </w:p>
    <w:p w14:paraId="6055E4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速杀法</w:t>
      </w:r>
      <w:r>
        <w:t>：开场后8秒内用护身火+特定站位可速杀</w:t>
      </w:r>
    </w:p>
    <w:p w14:paraId="5F1DDB67">
      <w:pPr>
        <w:pStyle w:val="6"/>
      </w:pPr>
      <w:r>
        <w:t>第4章 BOSS：钻地机械</w:t>
      </w:r>
    </w:p>
    <w:p w14:paraId="4B1CC0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外观</w:t>
      </w:r>
      <w:r>
        <w:t>：履带式地面机械（类似第1章但更强）</w:t>
      </w:r>
    </w:p>
    <w:p w14:paraId="415A88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</w:t>
      </w:r>
      <w:r>
        <w:t>：约16</w:t>
      </w:r>
    </w:p>
    <w:p w14:paraId="7E54ECC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行为循环</w:t>
      </w:r>
      <w:r>
        <w:t>：</w:t>
      </w:r>
    </w:p>
    <w:p w14:paraId="569240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缓慢移动（可被攻击）</w:t>
      </w:r>
    </w:p>
    <w:p w14:paraId="082EAC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钻入地下（无敌状态）</w:t>
      </w:r>
    </w:p>
    <w:p w14:paraId="24BBEE3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发射5枚火焰忍术</w:t>
      </w:r>
    </w:p>
    <w:p w14:paraId="6BAA99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在主角正下方跳出</w:t>
      </w:r>
    </w:p>
    <w:p w14:paraId="629D56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循环</w:t>
      </w:r>
    </w:p>
    <w:p w14:paraId="07FCD7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打法</w:t>
      </w:r>
      <w:r>
        <w:t>：利用BOSS出场慢的特点，在它钻出前释放全部火焰忍术直接爆发输出</w:t>
      </w:r>
    </w:p>
    <w:p w14:paraId="75D641DA">
      <w:pPr>
        <w:pStyle w:val="6"/>
      </w:pPr>
      <w:r>
        <w:t>第5章 BOSS：龙之复制体</w:t>
      </w:r>
    </w:p>
    <w:p w14:paraId="189DCB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外观</w:t>
      </w:r>
      <w:r>
        <w:t>：与主角相同的忍者</w:t>
      </w:r>
    </w:p>
    <w:p w14:paraId="4A3436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</w:t>
      </w:r>
      <w:r>
        <w:t>：约16</w:t>
      </w:r>
    </w:p>
    <w:p w14:paraId="3EB00B7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行为循环</w:t>
      </w:r>
      <w:r>
        <w:t>：</w:t>
      </w:r>
    </w:p>
    <w:p w14:paraId="3334A8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横向发射2枚手里剑 + 同时跳跃</w:t>
      </w:r>
    </w:p>
    <w:p w14:paraId="3EC03E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前跃2次 + 向下投掷3枚火球</w:t>
      </w:r>
    </w:p>
    <w:p w14:paraId="0E8FAC7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循环</w:t>
      </w:r>
    </w:p>
    <w:p w14:paraId="1671FC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打法</w:t>
      </w:r>
      <w:r>
        <w:t>：BOSS发手里剑时跳跃接近攻击；BOSS前跃时爬墙躲避。循环即可无伤</w:t>
      </w:r>
    </w:p>
    <w:p w14:paraId="34D25F70">
      <w:pPr>
        <w:pStyle w:val="6"/>
      </w:pPr>
      <w:r>
        <w:t>第6章 BOSS：龙之复制体·改</w:t>
      </w:r>
    </w:p>
    <w:p w14:paraId="312042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外观</w:t>
      </w:r>
      <w:r>
        <w:t>：巨大爬行怪兽（生化改造形态）</w:t>
      </w:r>
    </w:p>
    <w:p w14:paraId="21185F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</w:t>
      </w:r>
      <w:r>
        <w:t>：较高</w:t>
      </w:r>
    </w:p>
    <w:p w14:paraId="6D4A9E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场景</w:t>
      </w:r>
      <w:r>
        <w:t>：全地形流沙</w:t>
      </w:r>
    </w:p>
    <w:p w14:paraId="237637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行为循环</w:t>
      </w:r>
      <w:r>
        <w:t>：</w:t>
      </w:r>
    </w:p>
    <w:p w14:paraId="597B0E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向主角方向前进</w:t>
      </w:r>
    </w:p>
    <w:p w14:paraId="23F3E7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发射1枚火焰弹</w:t>
      </w:r>
    </w:p>
    <w:p w14:paraId="5BA77E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冲撞墙壁，震落寄生虫</w:t>
      </w:r>
    </w:p>
    <w:p w14:paraId="2B20DB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循环</w:t>
      </w:r>
    </w:p>
    <w:p w14:paraId="57F8B6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打法</w:t>
      </w:r>
      <w:r>
        <w:t>：远离BOSS爬墙等待 → 它冲过来时跳跃到背后 → 砍几刀 → 循环</w:t>
      </w:r>
    </w:p>
    <w:p w14:paraId="3BEF69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正面攻击无效</w:t>
      </w:r>
      <w:r>
        <w:t>，必须攻击背部</w:t>
      </w:r>
    </w:p>
    <w:p w14:paraId="70F056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注意</w:t>
      </w:r>
      <w:r>
        <w:t>：战斗胜利后场景仍是流沙，需反复跳跃直到屏幕完全变黑，否则白打</w:t>
      </w:r>
    </w:p>
    <w:p w14:paraId="5F81D7CA">
      <w:pPr>
        <w:pStyle w:val="6"/>
      </w:pPr>
      <w:r>
        <w:t>第7章 BOSS①：库兰西（人形态）</w:t>
      </w:r>
    </w:p>
    <w:p w14:paraId="6133BA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外观</w:t>
      </w:r>
      <w:r>
        <w:t>：褐色超生命体身躯</w:t>
      </w:r>
    </w:p>
    <w:p w14:paraId="45B954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</w:t>
      </w:r>
      <w:r>
        <w:t>：约20</w:t>
      </w:r>
    </w:p>
    <w:p w14:paraId="6D8793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行为循环</w:t>
      </w:r>
      <w:r>
        <w:t>：漂浮 → 发射3枚追踪弹 → 受攻击后降下3道落雷 → 循环</w:t>
      </w:r>
    </w:p>
    <w:p w14:paraId="6805A1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打法</w:t>
      </w:r>
      <w:r>
        <w:t>：利用火焰忍术远程输出，利用距离使追踪弹飞出屏幕</w:t>
      </w:r>
    </w:p>
    <w:p w14:paraId="3221D37C">
      <w:pPr>
        <w:pStyle w:val="6"/>
      </w:pPr>
      <w:r>
        <w:t>第7章 BOSS②：库兰西·暴走（异形形态）</w:t>
      </w:r>
    </w:p>
    <w:p w14:paraId="539A64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外观</w:t>
      </w:r>
      <w:r>
        <w:t>：恐怖异形，左右各一只手</w:t>
      </w:r>
    </w:p>
    <w:p w14:paraId="1B4465F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</w:t>
      </w:r>
      <w:r>
        <w:t>：约20</w:t>
      </w:r>
    </w:p>
    <w:p w14:paraId="552019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行为循环</w:t>
      </w:r>
      <w:r>
        <w:t>：</w:t>
      </w:r>
    </w:p>
    <w:p w14:paraId="22CC41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左手收集能量球 → 左手释放5枚能量弹</w:t>
      </w:r>
    </w:p>
    <w:p w14:paraId="1F4351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右手收集能量球 → 右手释放5枚能量弹</w:t>
      </w:r>
    </w:p>
    <w:p w14:paraId="6CD28F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循环</w:t>
      </w:r>
    </w:p>
    <w:p w14:paraId="670176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能量弹</w:t>
      </w:r>
      <w:r>
        <w:t>：5枚在同一水平线上，可判断安全区</w:t>
      </w:r>
    </w:p>
    <w:p w14:paraId="3548AE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打法</w:t>
      </w:r>
      <w:r>
        <w:t>：站在安全区等待 → 水平线过头部时跑向另一侧 → 跳上平台空中砍2刀 → 返回安全区。精确循环可无伤</w:t>
      </w:r>
    </w:p>
    <w:p w14:paraId="352CE127">
      <w:pPr>
        <w:pStyle w:val="6"/>
      </w:pPr>
      <w:r>
        <w:t>第7章 BOSS③：邪神号（最终BOSS）</w:t>
      </w:r>
    </w:p>
    <w:p w14:paraId="3EC868A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外观</w:t>
      </w:r>
      <w:r>
        <w:t>：巨大攻击型机器人</w:t>
      </w:r>
    </w:p>
    <w:p w14:paraId="34EDB7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结构</w:t>
      </w:r>
      <w:r>
        <w:t>：外防御罩（HP=16）+ 核心本体</w:t>
      </w:r>
    </w:p>
    <w:p w14:paraId="113F98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攻击方式</w:t>
      </w:r>
      <w:r>
        <w:t>：</w:t>
      </w:r>
    </w:p>
    <w:p w14:paraId="6D2D9E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小冲击波（HP-2）</w:t>
      </w:r>
    </w:p>
    <w:p w14:paraId="4FF0B4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反射激光（HP-2，有特定移动路径）</w:t>
      </w:r>
    </w:p>
    <w:p w14:paraId="41FBDF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打法</w:t>
      </w:r>
      <w:r>
        <w:t>：先破外罩（HP=16），保持特定相对位置——敌进我退、敌退我进，偶尔攻击。HP越低发炮越频繁但模式不变</w:t>
      </w:r>
    </w:p>
    <w:p w14:paraId="33BE8BD1">
      <w:pPr>
        <w:pStyle w:val="169"/>
        <w:pBdr>
          <w:top w:val="single" w:color="CCCCCC" w:sz="8" w:space="0"/>
        </w:pBdr>
        <w:spacing w:after="240"/>
      </w:pPr>
    </w:p>
    <w:p w14:paraId="0AF5A96D">
      <w:pPr>
        <w:pStyle w:val="4"/>
        <w:rPr>
          <w:rFonts w:hint="eastAsia" w:eastAsia="宋体"/>
          <w:lang w:eastAsia="zh-CN"/>
        </w:rPr>
      </w:pPr>
      <w:r>
        <w:t>九、过场动画系统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原版作为参考，暂时不开发</w:t>
      </w:r>
      <w:bookmarkStart w:id="0" w:name="_GoBack"/>
      <w:bookmarkEnd w:id="0"/>
      <w:r>
        <w:rPr>
          <w:rFonts w:hint="eastAsia" w:eastAsia="宋体"/>
          <w:lang w:eastAsia="zh-CN"/>
        </w:rPr>
        <w:t>）</w:t>
      </w:r>
    </w:p>
    <w:p w14:paraId="394FCFF8">
      <w:pPr>
        <w:pStyle w:val="5"/>
      </w:pPr>
      <w:r>
        <w:t>9.1 过场形式</w:t>
      </w:r>
    </w:p>
    <w:p w14:paraId="0BA3E4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使用游戏内像素画面 + 对话框形式呈现</w:t>
      </w:r>
    </w:p>
    <w:p w14:paraId="5C9873A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角色以静态图片或简单动画展示</w:t>
      </w:r>
    </w:p>
    <w:p w14:paraId="492B33B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文字逐段显示</w:t>
      </w:r>
    </w:p>
    <w:p w14:paraId="7CD02CEF">
      <w:pPr>
        <w:pStyle w:val="5"/>
      </w:pPr>
      <w:r>
        <w:t>9.2 过场节点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7F5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056E3050">
            <w:pPr>
              <w:jc w:val="left"/>
            </w:pPr>
            <w:r>
              <w:rPr>
                <w:b/>
              </w:rPr>
              <w:t>时机</w:t>
            </w:r>
          </w:p>
        </w:tc>
        <w:tc>
          <w:tcPr>
            <w:tcW w:w="4156" w:type="dxa"/>
            <w:shd w:val="clear" w:color="auto" w:fill="F2F2F2"/>
          </w:tcPr>
          <w:p w14:paraId="485A9F70">
            <w:pPr>
              <w:jc w:val="left"/>
            </w:pPr>
            <w:r>
              <w:rPr>
                <w:b/>
              </w:rPr>
              <w:t>内容</w:t>
            </w:r>
          </w:p>
        </w:tc>
      </w:tr>
      <w:tr w14:paraId="6A36E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941B174">
            <w:pPr>
              <w:jc w:val="left"/>
            </w:pPr>
            <w:r>
              <w:t>片头</w:t>
            </w:r>
          </w:p>
        </w:tc>
        <w:tc>
          <w:tcPr>
            <w:tcW w:w="4156" w:type="dxa"/>
          </w:tcPr>
          <w:p w14:paraId="05EC0754">
            <w:pPr>
              <w:jc w:val="left"/>
            </w:pPr>
            <w:r>
              <w:t>艾琳被"龙"追杀坠崖 → 龙被通缉 → 龙调查研究所</w:t>
            </w:r>
          </w:p>
        </w:tc>
      </w:tr>
      <w:tr w14:paraId="18A1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9BD9264">
            <w:pPr>
              <w:jc w:val="left"/>
            </w:pPr>
            <w:r>
              <w:t>第1章结束</w:t>
            </w:r>
          </w:p>
        </w:tc>
        <w:tc>
          <w:tcPr>
            <w:tcW w:w="4156" w:type="dxa"/>
          </w:tcPr>
          <w:p w14:paraId="4E885936">
            <w:pPr>
              <w:jc w:val="left"/>
            </w:pPr>
            <w:r>
              <w:t>黑衣男子（库兰西）出现，指引龙前往岩石城堡</w:t>
            </w:r>
          </w:p>
        </w:tc>
      </w:tr>
      <w:tr w14:paraId="6511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3DBB03C">
            <w:pPr>
              <w:jc w:val="left"/>
            </w:pPr>
            <w:r>
              <w:t>第2章结束</w:t>
            </w:r>
          </w:p>
        </w:tc>
        <w:tc>
          <w:tcPr>
            <w:tcW w:w="4156" w:type="dxa"/>
          </w:tcPr>
          <w:p w14:paraId="3597E983">
            <w:pPr>
              <w:jc w:val="left"/>
            </w:pPr>
            <w:r>
              <w:t>福斯塔全息影像出现，挑衅龙</w:t>
            </w:r>
          </w:p>
        </w:tc>
      </w:tr>
      <w:tr w14:paraId="33F2A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DA9E49C">
            <w:pPr>
              <w:jc w:val="left"/>
            </w:pPr>
            <w:r>
              <w:t>第3章结束</w:t>
            </w:r>
          </w:p>
        </w:tc>
        <w:tc>
          <w:tcPr>
            <w:tcW w:w="4156" w:type="dxa"/>
          </w:tcPr>
          <w:p w14:paraId="5A2A799B">
            <w:pPr>
              <w:jc w:val="left"/>
            </w:pPr>
            <w:r>
              <w:t>龙之复制体出现，两人决斗，复制体透露艾琳是他杀的</w:t>
            </w:r>
          </w:p>
        </w:tc>
      </w:tr>
      <w:tr w14:paraId="54FE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4BA153D">
            <w:pPr>
              <w:jc w:val="left"/>
            </w:pPr>
            <w:r>
              <w:t>第4章结束</w:t>
            </w:r>
          </w:p>
        </w:tc>
        <w:tc>
          <w:tcPr>
            <w:tcW w:w="4156" w:type="dxa"/>
          </w:tcPr>
          <w:p w14:paraId="6A622410">
            <w:pPr>
              <w:jc w:val="left"/>
            </w:pPr>
            <w:r>
              <w:t>库兰西解释"生化人类"计划，请求龙帮助阻止福斯塔</w:t>
            </w:r>
          </w:p>
        </w:tc>
      </w:tr>
      <w:tr w14:paraId="1961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EEA0BAA">
            <w:pPr>
              <w:jc w:val="left"/>
            </w:pPr>
            <w:r>
              <w:t>第5章结束</w:t>
            </w:r>
          </w:p>
        </w:tc>
        <w:tc>
          <w:tcPr>
            <w:tcW w:w="4156" w:type="dxa"/>
          </w:tcPr>
          <w:p w14:paraId="51D6F10A">
            <w:pPr>
              <w:jc w:val="left"/>
            </w:pPr>
            <w:r>
              <w:t>艾琳还活着出现！复制体变身。龙击败复制体后，库兰西背叛，福斯塔被亚空间撕碎</w:t>
            </w:r>
          </w:p>
        </w:tc>
      </w:tr>
      <w:tr w14:paraId="559A0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D3A4DC7">
            <w:pPr>
              <w:jc w:val="left"/>
            </w:pPr>
            <w:r>
              <w:t>第6章结束</w:t>
            </w:r>
          </w:p>
        </w:tc>
        <w:tc>
          <w:tcPr>
            <w:tcW w:w="4156" w:type="dxa"/>
          </w:tcPr>
          <w:p w14:paraId="3357FA3C">
            <w:pPr>
              <w:jc w:val="left"/>
            </w:pPr>
            <w:r>
              <w:t>库兰西揭示次元战舰真相</w:t>
            </w:r>
          </w:p>
        </w:tc>
      </w:tr>
      <w:tr w14:paraId="2627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0A73DBC">
            <w:pPr>
              <w:jc w:val="left"/>
            </w:pPr>
            <w:r>
              <w:t>第7章中段</w:t>
            </w:r>
          </w:p>
        </w:tc>
        <w:tc>
          <w:tcPr>
            <w:tcW w:w="4156" w:type="dxa"/>
          </w:tcPr>
          <w:p w14:paraId="3845DD7E">
            <w:pPr>
              <w:jc w:val="left"/>
            </w:pPr>
            <w:r>
              <w:t>库兰西变身，试图说服龙加入</w:t>
            </w:r>
          </w:p>
        </w:tc>
      </w:tr>
      <w:tr w14:paraId="5CEB9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9DABA7D">
            <w:pPr>
              <w:jc w:val="left"/>
            </w:pPr>
            <w:r>
              <w:t>结局</w:t>
            </w:r>
          </w:p>
        </w:tc>
        <w:tc>
          <w:tcPr>
            <w:tcW w:w="4156" w:type="dxa"/>
          </w:tcPr>
          <w:p w14:paraId="4E05644F">
            <w:pPr>
              <w:jc w:val="left"/>
            </w:pPr>
            <w:r>
              <w:t>龙击败库兰西，次元战舰坠毁，龙与艾琳看日出</w:t>
            </w:r>
          </w:p>
        </w:tc>
      </w:tr>
    </w:tbl>
    <w:p w14:paraId="7BACAD55"/>
    <w:p w14:paraId="3157B747">
      <w:pPr>
        <w:pStyle w:val="169"/>
        <w:pBdr>
          <w:top w:val="single" w:color="CCCCCC" w:sz="8" w:space="0"/>
        </w:pBdr>
        <w:spacing w:after="240"/>
      </w:pPr>
    </w:p>
    <w:p w14:paraId="2BD9DEBB">
      <w:pPr>
        <w:pStyle w:val="4"/>
        <w:rPr>
          <w:b/>
          <w:bCs/>
        </w:rPr>
      </w:pPr>
      <w:r>
        <w:rPr>
          <w:b/>
          <w:bCs/>
        </w:rPr>
        <w:t>十、音乐与音效</w:t>
      </w:r>
    </w:p>
    <w:p w14:paraId="5898FB25">
      <w:pPr>
        <w:pStyle w:val="5"/>
      </w:pPr>
      <w:r>
        <w:t>1</w:t>
      </w:r>
      <w:r>
        <w:rPr>
          <w:rFonts w:hint="eastAsia" w:eastAsia="宋体"/>
          <w:lang w:val="en-US" w:eastAsia="zh-CN"/>
        </w:rPr>
        <w:t>0</w:t>
      </w:r>
      <w:r>
        <w:t>.1 音乐特色</w:t>
      </w:r>
    </w:p>
    <w:p w14:paraId="2937611C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保留部分原版BGM，加入一些重置的BGM</w:t>
      </w:r>
    </w:p>
    <w:p w14:paraId="3D3331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每章有独立BGM</w:t>
      </w:r>
    </w:p>
    <w:p w14:paraId="7CCAF2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BOSS战有独立战斗BGM</w:t>
      </w:r>
    </w:p>
    <w:p w14:paraId="5B3290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Fonts w:hint="eastAsia"/>
          <w:color w:val="000000"/>
          <w:sz w:val="22"/>
          <w:lang w:val="en-US" w:eastAsia="zh-CN"/>
        </w:rPr>
        <w:t>剧情演义中也要有</w:t>
      </w:r>
      <w:r>
        <w:t>BGM</w:t>
      </w:r>
    </w:p>
    <w:p w14:paraId="4D02A8D0">
      <w:pPr>
        <w:pStyle w:val="5"/>
      </w:pPr>
      <w:r>
        <w:t>1</w:t>
      </w:r>
      <w:r>
        <w:rPr>
          <w:rFonts w:hint="eastAsia" w:eastAsia="宋体"/>
          <w:lang w:val="en-US" w:eastAsia="zh-CN"/>
        </w:rPr>
        <w:t>0</w:t>
      </w:r>
      <w:r>
        <w:t>.2 音效</w:t>
      </w:r>
    </w:p>
    <w:p w14:paraId="7571874B">
      <w:pPr>
        <w:ind w:left="0" w:hanging="142"/>
        <w:rPr>
          <w:rFonts w:hint="default" w:ascii="宋体" w:hAnsi="宋体" w:eastAsia="宋体"/>
          <w:color w:val="000000"/>
          <w:sz w:val="22"/>
          <w:lang w:val="en-US" w:eastAsia="zh-CN"/>
        </w:rPr>
      </w:pPr>
      <w:r>
        <w:rPr>
          <w:rFonts w:hint="eastAsia"/>
          <w:lang w:val="en-US" w:eastAsia="zh-CN"/>
        </w:rPr>
        <w:t>保留原版音效：</w:t>
      </w:r>
    </w:p>
    <w:p w14:paraId="7151BF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攻击音效</w:t>
      </w:r>
    </w:p>
    <w:p w14:paraId="49A1F8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跳跃音效</w:t>
      </w:r>
    </w:p>
    <w:p w14:paraId="135486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受创音效</w:t>
      </w:r>
    </w:p>
    <w:p w14:paraId="12DF43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道具拾取音效</w:t>
      </w:r>
    </w:p>
    <w:p w14:paraId="407DD93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忍术释放音效</w:t>
      </w:r>
    </w:p>
    <w:p w14:paraId="1695697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BOSS登场/死亡音效</w:t>
      </w:r>
    </w:p>
    <w:p w14:paraId="00A05C39">
      <w:pPr>
        <w:pStyle w:val="4"/>
      </w:pPr>
      <w:r>
        <w:t>十</w:t>
      </w:r>
      <w:r>
        <w:rPr>
          <w:rFonts w:hint="eastAsia" w:eastAsia="宋体"/>
          <w:lang w:val="en-US" w:eastAsia="zh-CN"/>
        </w:rPr>
        <w:t>二</w:t>
      </w:r>
      <w:r>
        <w:t>、复刻开发建议</w:t>
      </w:r>
    </w:p>
    <w:p w14:paraId="3940729F">
      <w:pPr>
        <w:pStyle w:val="5"/>
      </w:pPr>
      <w:r>
        <w:t>1</w:t>
      </w:r>
      <w:r>
        <w:rPr>
          <w:rFonts w:hint="eastAsia" w:eastAsia="宋体"/>
          <w:lang w:val="en-US" w:eastAsia="zh-CN"/>
        </w:rPr>
        <w:t>2</w:t>
      </w:r>
      <w:r>
        <w:t>.1 技术方案</w:t>
      </w:r>
    </w:p>
    <w:p w14:paraId="638988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引擎</w:t>
      </w:r>
      <w:r>
        <w:t>：</w:t>
      </w:r>
      <w:r>
        <w:rPr>
          <w:rFonts w:hint="eastAsia"/>
        </w:rPr>
        <w:t>Godot_v4.6.2-stable_win64</w:t>
      </w:r>
    </w:p>
    <w:p w14:paraId="211D48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类型</w:t>
      </w:r>
      <w:r>
        <w:t>：CharacterBody2D 横版动作</w:t>
      </w:r>
    </w:p>
    <w:p w14:paraId="6705BC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分辨率</w:t>
      </w:r>
      <w:r>
        <w:t>：480×270（16:9现代比例）</w:t>
      </w:r>
    </w:p>
    <w:p w14:paraId="3A963A02">
      <w:pPr>
        <w:ind w:left="0" w:hanging="14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此外，注意以下原则：</w:t>
      </w:r>
    </w:p>
    <w:p w14:paraId="78C9CE5C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Hitbox/Hurtbox 分离原则，明确要求AI使用 Godot 的 Area2D 组合模式，而不是基于Sprite像素碰撞。这是格斗/动作游戏的行业标准。</w:t>
      </w:r>
    </w:p>
    <w:p w14:paraId="3DAABB81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Godot技术约束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使用 Godot_v4.6.2-stable_win64,，GDScript</w:t>
      </w:r>
    </w:p>
    <w:p w14:paraId="52021C9A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输入处理使用 Input Action Map，禁止硬编码键位</w:t>
      </w:r>
    </w:p>
    <w:p w14:paraId="12BF3E27">
      <w:pPr>
        <w:pStyle w:val="164"/>
        <w:pBdr>
          <w:left w:val="single" w:color="CCCCCC" w:sz="24" w:space="0"/>
        </w:pBdr>
        <w:shd w:val="clear" w:fill="F8F8F8"/>
        <w:rPr>
          <w:rFonts w:hint="eastAsia" w:eastAsia="楷体"/>
          <w:lang w:val="en-US" w:eastAsia="zh-CN"/>
        </w:rPr>
      </w:pPr>
      <w:r>
        <w:rPr>
          <w:rFonts w:hint="eastAsia"/>
        </w:rPr>
        <w:t>物理更新必须在 _physics_process()</w:t>
      </w:r>
      <w:r>
        <w:rPr>
          <w:rFonts w:hint="eastAsia"/>
          <w:lang w:val="en-US" w:eastAsia="zh-CN"/>
        </w:rPr>
        <w:t>中</w:t>
      </w:r>
    </w:p>
    <w:p w14:paraId="61F87ECE">
      <w:pPr>
        <w:pStyle w:val="164"/>
        <w:pBdr>
          <w:left w:val="single" w:color="CCCCCC" w:sz="24" w:space="0"/>
        </w:pBdr>
        <w:shd w:val="clear" w:fill="F8F8F8"/>
      </w:pPr>
      <w:r>
        <w:rPr>
          <w:rFonts w:hint="eastAsia"/>
        </w:rPr>
        <w:t>不允许使用内置RigidBody，必须纯运动学计算</w:t>
      </w:r>
    </w:p>
    <w:p w14:paraId="19CC82F0">
      <w:pPr>
        <w:pStyle w:val="5"/>
      </w:pPr>
      <w:r>
        <w:t>1</w:t>
      </w:r>
      <w:r>
        <w:rPr>
          <w:rFonts w:hint="eastAsia" w:eastAsia="宋体"/>
          <w:lang w:val="en-US" w:eastAsia="zh-CN"/>
        </w:rPr>
        <w:t>2</w:t>
      </w:r>
      <w:r>
        <w:t>.2 核心系统模块</w:t>
      </w:r>
    </w:p>
    <w:p w14:paraId="712A35D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Player</w:t>
      </w:r>
      <w:r>
        <w:t>：移动、跳跃、攀墙、悬挂、攻击、忍术</w:t>
      </w:r>
    </w:p>
    <w:p w14:paraId="11EB3BB4">
      <w:pPr>
        <w:ind w:left="0" w:hanging="142"/>
      </w:pPr>
      <w:r>
        <w:rPr>
          <w:rFonts w:hint="eastAsia"/>
          <w:color w:val="000000"/>
          <w:sz w:val="22"/>
          <w:lang w:val="en-US" w:eastAsia="zh-CN"/>
        </w:rPr>
        <w:t>2</w:t>
      </w:r>
      <w:r>
        <w:rPr>
          <w:rFonts w:ascii="宋体" w:hAnsi="宋体" w:eastAsia="宋体"/>
          <w:color w:val="000000"/>
          <w:sz w:val="22"/>
        </w:rPr>
        <w:t xml:space="preserve">. </w:t>
      </w:r>
      <w:r>
        <w:rPr>
          <w:b/>
        </w:rPr>
        <w:t>ItemSystem</w:t>
      </w:r>
      <w:r>
        <w:t>：道具拾取、忍术切换、HP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TP、MP</w:t>
      </w:r>
      <w:r>
        <w:t>管理</w:t>
      </w:r>
    </w:p>
    <w:p w14:paraId="22A64213">
      <w:pPr>
        <w:ind w:left="0" w:hanging="142"/>
      </w:pPr>
      <w:r>
        <w:rPr>
          <w:rFonts w:hint="eastAsia"/>
          <w:color w:val="000000"/>
          <w:sz w:val="22"/>
          <w:lang w:val="en-US" w:eastAsia="zh-CN"/>
        </w:rPr>
        <w:t>3</w:t>
      </w:r>
      <w:r>
        <w:rPr>
          <w:rFonts w:ascii="宋体" w:hAnsi="宋体" w:eastAsia="宋体"/>
          <w:color w:val="000000"/>
          <w:sz w:val="22"/>
        </w:rPr>
        <w:t xml:space="preserve">. </w:t>
      </w:r>
      <w:r>
        <w:rPr>
          <w:b/>
        </w:rPr>
        <w:t>EnemyAI</w:t>
      </w:r>
      <w:r>
        <w:t>：各杂兵行为、BOSS行为</w:t>
      </w:r>
    </w:p>
    <w:p w14:paraId="6E7A4829">
      <w:pPr>
        <w:ind w:left="0" w:hanging="142"/>
      </w:pPr>
      <w:r>
        <w:rPr>
          <w:rFonts w:hint="eastAsia"/>
          <w:color w:val="000000"/>
          <w:sz w:val="22"/>
          <w:lang w:val="en-US" w:eastAsia="zh-CN"/>
        </w:rPr>
        <w:t>4</w:t>
      </w:r>
      <w:r>
        <w:rPr>
          <w:rFonts w:ascii="宋体" w:hAnsi="宋体" w:eastAsia="宋体"/>
          <w:color w:val="000000"/>
          <w:sz w:val="22"/>
        </w:rPr>
        <w:t xml:space="preserve">. </w:t>
      </w:r>
      <w:r>
        <w:rPr>
          <w:b/>
        </w:rPr>
        <w:t>LevelSystem</w:t>
      </w:r>
      <w:r>
        <w:t>：关卡加载、版面切换、计时器、环境机制</w:t>
      </w:r>
    </w:p>
    <w:p w14:paraId="2C7BA98B">
      <w:pPr>
        <w:ind w:left="0" w:hanging="142"/>
      </w:pPr>
      <w:r>
        <w:rPr>
          <w:rFonts w:hint="eastAsia"/>
          <w:color w:val="000000"/>
          <w:sz w:val="22"/>
          <w:lang w:val="en-US" w:eastAsia="zh-CN"/>
        </w:rPr>
        <w:t>5</w:t>
      </w:r>
      <w:r>
        <w:rPr>
          <w:rFonts w:ascii="宋体" w:hAnsi="宋体" w:eastAsia="宋体"/>
          <w:color w:val="000000"/>
          <w:sz w:val="22"/>
        </w:rPr>
        <w:t xml:space="preserve">. </w:t>
      </w:r>
      <w:r>
        <w:rPr>
          <w:b/>
        </w:rPr>
        <w:t>UISystem</w:t>
      </w:r>
      <w:r>
        <w:t>：HUD（HP、</w:t>
      </w:r>
      <w:r>
        <w:rPr>
          <w:rFonts w:hint="eastAsia"/>
          <w:lang w:val="en-US" w:eastAsia="zh-CN"/>
        </w:rPr>
        <w:t>MP</w:t>
      </w:r>
      <w:r>
        <w:t>、</w:t>
      </w:r>
      <w:r>
        <w:rPr>
          <w:rFonts w:hint="eastAsia"/>
          <w:lang w:val="en-US" w:eastAsia="zh-CN"/>
        </w:rPr>
        <w:t>TP、</w:t>
      </w:r>
      <w:r>
        <w:t>生命数、计时器）、过场对话框</w:t>
      </w:r>
    </w:p>
    <w:p w14:paraId="1207FC0A">
      <w:pPr>
        <w:ind w:left="0" w:hanging="142"/>
      </w:pPr>
      <w:r>
        <w:rPr>
          <w:rFonts w:hint="eastAsia"/>
          <w:color w:val="000000"/>
          <w:sz w:val="22"/>
          <w:lang w:val="en-US" w:eastAsia="zh-CN"/>
        </w:rPr>
        <w:t>6</w:t>
      </w:r>
      <w:r>
        <w:rPr>
          <w:rFonts w:ascii="宋体" w:hAnsi="宋体" w:eastAsia="宋体"/>
          <w:color w:val="000000"/>
          <w:sz w:val="22"/>
        </w:rPr>
        <w:t xml:space="preserve">. </w:t>
      </w:r>
      <w:r>
        <w:rPr>
          <w:b/>
        </w:rPr>
        <w:t>AudioSystem</w:t>
      </w:r>
      <w:r>
        <w:t>：BGM管理、音效播放</w:t>
      </w:r>
    </w:p>
    <w:p w14:paraId="41A732D2">
      <w:pPr>
        <w:pStyle w:val="5"/>
      </w:pPr>
      <w:r>
        <w:t>1</w:t>
      </w:r>
      <w:r>
        <w:rPr>
          <w:rFonts w:hint="eastAsia" w:eastAsia="宋体"/>
          <w:lang w:val="en-US" w:eastAsia="zh-CN"/>
        </w:rPr>
        <w:t>2</w:t>
      </w:r>
      <w:r>
        <w:t>.3 参考实现思路</w:t>
      </w:r>
    </w:p>
    <w:p w14:paraId="6F1FFAC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先做单屏Demo（包含完整Player + 1种敌人 + 1种环境机制）</w:t>
      </w:r>
    </w:p>
    <w:p w14:paraId="38BD68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再做第1章完整复刻（包含BOSS + 过场）</w:t>
      </w:r>
    </w:p>
    <w:p w14:paraId="5D3082E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逐章推进，每章复用核心系统</w:t>
      </w:r>
    </w:p>
    <w:p w14:paraId="5AF6F698">
      <w:pPr>
        <w:pStyle w:val="169"/>
        <w:pBdr>
          <w:top w:val="single" w:color="CCCCCC" w:sz="8" w:space="0"/>
        </w:pBdr>
        <w:spacing w:after="240"/>
      </w:pPr>
    </w:p>
    <w:p w14:paraId="6B2961CF">
      <w:pPr>
        <w:pStyle w:val="4"/>
      </w:pPr>
      <w:r>
        <w:rPr>
          <w:rFonts w:hint="eastAsia" w:eastAsia="宋体"/>
          <w:lang w:val="en-US" w:eastAsia="zh-CN"/>
        </w:rPr>
        <w:t>十三</w:t>
      </w:r>
      <w:r>
        <w:t>、</w:t>
      </w:r>
      <w:r>
        <w:rPr>
          <w:rFonts w:hint="eastAsia" w:eastAsia="宋体"/>
          <w:lang w:val="en-US" w:eastAsia="zh-CN"/>
        </w:rPr>
        <w:t>致AI助手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重要</w:t>
      </w:r>
      <w:r>
        <w:rPr>
          <w:rFonts w:hint="eastAsia" w:eastAsia="宋体"/>
          <w:lang w:eastAsia="zh-CN"/>
        </w:rPr>
        <w:t>）</w:t>
      </w:r>
    </w:p>
    <w:p w14:paraId="69FE62B8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每次回答前，先阅读</w:t>
      </w:r>
      <w:r>
        <w:rPr>
          <w:rFonts w:hint="eastAsia"/>
          <w:lang w:val="en-US" w:eastAsia="zh-CN"/>
        </w:rPr>
        <w:t>本文档</w:t>
      </w:r>
      <w:r>
        <w:rPr>
          <w:rFonts w:hint="eastAsia"/>
        </w:rPr>
        <w:t>中的相关章节。</w:t>
      </w:r>
    </w:p>
    <w:p w14:paraId="303E056D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生成代码时，必须包含完整的文件路径注释（如 # res://scripts/states/player/WallClimbState.gd）。</w:t>
      </w:r>
    </w:p>
    <w:p w14:paraId="26AC4730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不要一次性生成整个系统。遵循“接口定义 → 单元测试 → 具体实现”的步骤。</w:t>
      </w:r>
    </w:p>
    <w:p w14:paraId="44ABD5FB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涉及信号连接时，优先使用 @export 节点引用或在 _ready() 中显式连接，禁止依赖编辑器手动连线。</w:t>
      </w:r>
    </w:p>
    <w:p w14:paraId="7E05CD93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输入缓冲与土狼时间，FC忍龙手感硬核但现代复刻必须加这两项。所有跳跃/攻击等输入需保留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帧缓冲；离开平台后允许 8帧 内仍可跳跃</w:t>
      </w:r>
    </w:p>
    <w:p w14:paraId="728188CB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帧同步思维</w:t>
      </w:r>
      <w:r>
        <w:rPr>
          <w:rFonts w:hint="eastAsia"/>
          <w:lang w:eastAsia="zh-CN"/>
        </w:rPr>
        <w:t>，</w:t>
      </w:r>
      <w:r>
        <w:rPr>
          <w:rFonts w:hint="eastAsia"/>
        </w:rPr>
        <w:t>FC游戏是固定60FPS逻辑。要求AI在所有运动计算中使用 get_physics_process_delta_time() 而非 delta，本项目目标帧率锁定60，所有时间参数以帧为单位换算</w:t>
      </w:r>
    </w:p>
    <w:p w14:paraId="11B85877">
      <w:pPr>
        <w:pStyle w:val="164"/>
        <w:pBdr>
          <w:left w:val="single" w:color="CCCCCC" w:sz="24" w:space="0"/>
        </w:pBdr>
        <w:shd w:val="clear" w:fill="F8F8F8"/>
        <w:rPr>
          <w:rFonts w:hint="eastAsia"/>
        </w:rPr>
      </w:pPr>
      <w:r>
        <w:rPr>
          <w:rFonts w:hint="eastAsia"/>
        </w:rPr>
        <w:t>碰撞分层，提前规划好 Collision Layer/Mask 表格（玩家、敌人、地形、道具、特效），不要搞混碰撞层导致穿墙或打不到人。</w:t>
      </w:r>
    </w:p>
    <w:p w14:paraId="5B0AE97D">
      <w:pPr>
        <w:pStyle w:val="164"/>
        <w:pBdr>
          <w:left w:val="single" w:color="CCCCCC" w:sz="24" w:space="0"/>
        </w:pBdr>
        <w:shd w:val="clear" w:fill="F8F8F8"/>
      </w:pPr>
      <w:r>
        <w:rPr>
          <w:rFonts w:hint="eastAsia"/>
        </w:rPr>
        <w:t>如果我的需求与本文档冲突，以本文档为准，并提醒我更新文档。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5645"/>
    <w:rsid w:val="0015074B"/>
    <w:rsid w:val="0029639D"/>
    <w:rsid w:val="00326F90"/>
    <w:rsid w:val="00AA1D8D"/>
    <w:rsid w:val="00B20DF2"/>
    <w:rsid w:val="00B47730"/>
    <w:rsid w:val="00CB0664"/>
    <w:rsid w:val="00FC693F"/>
    <w:rsid w:val="010E3F17"/>
    <w:rsid w:val="02223D56"/>
    <w:rsid w:val="05171224"/>
    <w:rsid w:val="05CA69C2"/>
    <w:rsid w:val="06456265"/>
    <w:rsid w:val="06D32584"/>
    <w:rsid w:val="06E72E78"/>
    <w:rsid w:val="07FE2B6F"/>
    <w:rsid w:val="0854278F"/>
    <w:rsid w:val="0A314B36"/>
    <w:rsid w:val="0AFE5977"/>
    <w:rsid w:val="0BB974D9"/>
    <w:rsid w:val="0D5C636E"/>
    <w:rsid w:val="0DF465A6"/>
    <w:rsid w:val="0E31744C"/>
    <w:rsid w:val="0EBB70C4"/>
    <w:rsid w:val="0F7E76EC"/>
    <w:rsid w:val="10A36062"/>
    <w:rsid w:val="119E39C9"/>
    <w:rsid w:val="12816876"/>
    <w:rsid w:val="131E2FC6"/>
    <w:rsid w:val="13203999"/>
    <w:rsid w:val="13386F35"/>
    <w:rsid w:val="13E64BE3"/>
    <w:rsid w:val="144731A8"/>
    <w:rsid w:val="14641516"/>
    <w:rsid w:val="146B50E8"/>
    <w:rsid w:val="14C60571"/>
    <w:rsid w:val="15D87EFC"/>
    <w:rsid w:val="15E96C0C"/>
    <w:rsid w:val="163D3F18"/>
    <w:rsid w:val="17EE050A"/>
    <w:rsid w:val="192D6E10"/>
    <w:rsid w:val="196A1E12"/>
    <w:rsid w:val="1AE256A7"/>
    <w:rsid w:val="1AFF2A2E"/>
    <w:rsid w:val="1B0167A6"/>
    <w:rsid w:val="1B7608DA"/>
    <w:rsid w:val="1B7F06C9"/>
    <w:rsid w:val="1C747071"/>
    <w:rsid w:val="1CCC7A6B"/>
    <w:rsid w:val="1F097421"/>
    <w:rsid w:val="1F83778A"/>
    <w:rsid w:val="20360F5B"/>
    <w:rsid w:val="21BC51D5"/>
    <w:rsid w:val="22BD1205"/>
    <w:rsid w:val="24646D22"/>
    <w:rsid w:val="254A0D53"/>
    <w:rsid w:val="254B6009"/>
    <w:rsid w:val="25BD776E"/>
    <w:rsid w:val="26151358"/>
    <w:rsid w:val="26C501E3"/>
    <w:rsid w:val="278F0C96"/>
    <w:rsid w:val="28667C49"/>
    <w:rsid w:val="28A623CA"/>
    <w:rsid w:val="29C4233F"/>
    <w:rsid w:val="2A895E70"/>
    <w:rsid w:val="2AD0584D"/>
    <w:rsid w:val="2B12230A"/>
    <w:rsid w:val="2C0B1233"/>
    <w:rsid w:val="2D733E12"/>
    <w:rsid w:val="2DA07759"/>
    <w:rsid w:val="2DEC0BF0"/>
    <w:rsid w:val="2EEB534C"/>
    <w:rsid w:val="2F8A06C1"/>
    <w:rsid w:val="30B362CA"/>
    <w:rsid w:val="31150C1C"/>
    <w:rsid w:val="352275ED"/>
    <w:rsid w:val="356E2833"/>
    <w:rsid w:val="357F059C"/>
    <w:rsid w:val="35CF1523"/>
    <w:rsid w:val="35EF74CF"/>
    <w:rsid w:val="361D134C"/>
    <w:rsid w:val="372676B9"/>
    <w:rsid w:val="38DE55D9"/>
    <w:rsid w:val="3A7E7074"/>
    <w:rsid w:val="3BC66F24"/>
    <w:rsid w:val="3CF3657F"/>
    <w:rsid w:val="3DF633C5"/>
    <w:rsid w:val="3EEC4EF4"/>
    <w:rsid w:val="3FA27361"/>
    <w:rsid w:val="3FC01EDD"/>
    <w:rsid w:val="40490456"/>
    <w:rsid w:val="40D7128C"/>
    <w:rsid w:val="40E17B4F"/>
    <w:rsid w:val="413621AC"/>
    <w:rsid w:val="41BD4926"/>
    <w:rsid w:val="41CB669E"/>
    <w:rsid w:val="42EF6D61"/>
    <w:rsid w:val="43234C5C"/>
    <w:rsid w:val="435C20A1"/>
    <w:rsid w:val="4360359D"/>
    <w:rsid w:val="43E6398E"/>
    <w:rsid w:val="4403315F"/>
    <w:rsid w:val="46862299"/>
    <w:rsid w:val="46C05D7E"/>
    <w:rsid w:val="46CD560B"/>
    <w:rsid w:val="479559FD"/>
    <w:rsid w:val="47F40975"/>
    <w:rsid w:val="48030BB8"/>
    <w:rsid w:val="48CA3030"/>
    <w:rsid w:val="4A6A6B40"/>
    <w:rsid w:val="4AAF15F0"/>
    <w:rsid w:val="4BC62629"/>
    <w:rsid w:val="4E84255A"/>
    <w:rsid w:val="4F434466"/>
    <w:rsid w:val="4F894099"/>
    <w:rsid w:val="4FD277EE"/>
    <w:rsid w:val="4FD35314"/>
    <w:rsid w:val="50612555"/>
    <w:rsid w:val="531E2D4A"/>
    <w:rsid w:val="53C953AC"/>
    <w:rsid w:val="5424460C"/>
    <w:rsid w:val="54CD2C7A"/>
    <w:rsid w:val="54F15D3A"/>
    <w:rsid w:val="54F75F49"/>
    <w:rsid w:val="56B22127"/>
    <w:rsid w:val="572052E3"/>
    <w:rsid w:val="599C0E6D"/>
    <w:rsid w:val="5B5A2D8E"/>
    <w:rsid w:val="5B7420A1"/>
    <w:rsid w:val="5C9A5B38"/>
    <w:rsid w:val="5DD40BD5"/>
    <w:rsid w:val="5DDE1A54"/>
    <w:rsid w:val="618A333F"/>
    <w:rsid w:val="61D4389A"/>
    <w:rsid w:val="623A1223"/>
    <w:rsid w:val="635864F8"/>
    <w:rsid w:val="64072569"/>
    <w:rsid w:val="64201EC1"/>
    <w:rsid w:val="6420238B"/>
    <w:rsid w:val="651B358E"/>
    <w:rsid w:val="65DB492F"/>
    <w:rsid w:val="6837462A"/>
    <w:rsid w:val="6A7C687C"/>
    <w:rsid w:val="6BA20565"/>
    <w:rsid w:val="6C3C0563"/>
    <w:rsid w:val="6CE32BE3"/>
    <w:rsid w:val="6EA13A4A"/>
    <w:rsid w:val="6FEC0000"/>
    <w:rsid w:val="70057314"/>
    <w:rsid w:val="706109EE"/>
    <w:rsid w:val="71015D2D"/>
    <w:rsid w:val="722B6AA8"/>
    <w:rsid w:val="729A1F96"/>
    <w:rsid w:val="73893DB8"/>
    <w:rsid w:val="742F670E"/>
    <w:rsid w:val="7432231A"/>
    <w:rsid w:val="74A138CF"/>
    <w:rsid w:val="74AA048A"/>
    <w:rsid w:val="75B25848"/>
    <w:rsid w:val="75EB0D5A"/>
    <w:rsid w:val="76880357"/>
    <w:rsid w:val="76FF686B"/>
    <w:rsid w:val="79B51867"/>
    <w:rsid w:val="7C4411C4"/>
    <w:rsid w:val="7D6F2271"/>
    <w:rsid w:val="7E2D0162"/>
    <w:rsid w:val="7E3736CB"/>
    <w:rsid w:val="7E3C0F3C"/>
    <w:rsid w:val="7F1E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qFormat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qFormat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qFormat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qFormat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qFormat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2023</Words>
  <Characters>2275</Characters>
  <Lines>0</Lines>
  <Paragraphs>0</Paragraphs>
  <TotalTime>2</TotalTime>
  <ScaleCrop>false</ScaleCrop>
  <LinksUpToDate>false</LinksUpToDate>
  <CharactersWithSpaces>2352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zcf</cp:lastModifiedBy>
  <dcterms:modified xsi:type="dcterms:W3CDTF">2026-06-03T11:52:52Z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7626309168114483498-data_volume/generated/20260601/617cf9a9-52b8-4cf4-a82f-e469e63431ac/FC忍者龙剑传3_复刻需求文档.md.docx","ReservedCode1":"","ContentPropagator":"001191110102MACQD9K64028705","PropagateID":"450157989601083#1780298343815","ReservedCode2":""}</vt:lpwstr>
  </property>
  <property fmtid="{D5CDD505-2E9C-101B-9397-08002B2CF9AE}" pid="3" name="KSOTemplateDocerSaveRecord">
    <vt:lpwstr>eyJoZGlkIjoiOThkMTY4NThlMTdhZWFhMGJhNTFlMzIzOWVkMjE0ZTMifQ==</vt:lpwstr>
  </property>
  <property fmtid="{D5CDD505-2E9C-101B-9397-08002B2CF9AE}" pid="4" name="KSOProductBuildVer">
    <vt:lpwstr>2052-12.1.0.26375</vt:lpwstr>
  </property>
  <property fmtid="{D5CDD505-2E9C-101B-9397-08002B2CF9AE}" pid="5" name="ICV">
    <vt:lpwstr>6F4DCC6C9FF544DE8556AE8145A03234_12</vt:lpwstr>
  </property>
</Properties>
</file>